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4A9F0" w14:textId="22D34290" w:rsidR="007879C6" w:rsidRPr="00C46D11" w:rsidRDefault="005E21CB" w:rsidP="00C46D11">
      <w:pPr>
        <w:pStyle w:val="Heading1"/>
        <w:ind w:right="-574"/>
        <w:rPr>
          <w:sz w:val="36"/>
          <w:szCs w:val="36"/>
        </w:rPr>
      </w:pPr>
      <w:r w:rsidRPr="00C46D11">
        <w:rPr>
          <w:sz w:val="36"/>
          <w:szCs w:val="36"/>
        </w:rPr>
        <w:t>Backend</w:t>
      </w:r>
      <w:r w:rsidRPr="00C46D11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- </w:t>
      </w:r>
      <w:r w:rsidR="003E0C29" w:rsidRPr="00C46D11">
        <w:rPr>
          <w:sz w:val="36"/>
          <w:szCs w:val="36"/>
        </w:rPr>
        <w:t xml:space="preserve">Design Choices </w:t>
      </w:r>
      <w:r>
        <w:rPr>
          <w:sz w:val="36"/>
          <w:szCs w:val="36"/>
        </w:rPr>
        <w:t>&amp;</w:t>
      </w:r>
      <w:bookmarkStart w:id="0" w:name="_GoBack"/>
      <w:bookmarkEnd w:id="0"/>
      <w:r w:rsidR="003E0C29" w:rsidRPr="00C46D11">
        <w:rPr>
          <w:sz w:val="36"/>
          <w:szCs w:val="36"/>
        </w:rPr>
        <w:t xml:space="preserve"> Implementation Challenges</w:t>
      </w:r>
    </w:p>
    <w:p w14:paraId="12D838E0" w14:textId="77777777" w:rsidR="007879C6" w:rsidRDefault="007879C6"/>
    <w:p w14:paraId="0C0AB74E" w14:textId="77777777" w:rsidR="00C46D11" w:rsidRPr="00C46D11" w:rsidRDefault="00C46D11" w:rsidP="00C46D11">
      <w:pPr>
        <w:pStyle w:val="Heading1"/>
        <w:ind w:right="-574"/>
        <w:jc w:val="center"/>
        <w:rPr>
          <w:sz w:val="36"/>
          <w:szCs w:val="36"/>
        </w:rPr>
      </w:pPr>
      <w:r w:rsidRPr="00C46D11">
        <w:rPr>
          <w:sz w:val="36"/>
          <w:szCs w:val="36"/>
        </w:rPr>
        <w:t>Design Choices</w:t>
      </w:r>
    </w:p>
    <w:p w14:paraId="1226DB38" w14:textId="77777777" w:rsidR="00C46D11" w:rsidRPr="00C46D11" w:rsidRDefault="003E0C29" w:rsidP="00C46D11">
      <w:pPr>
        <w:pStyle w:val="Heading3"/>
        <w:numPr>
          <w:ilvl w:val="0"/>
          <w:numId w:val="12"/>
        </w:numPr>
        <w:ind w:left="0"/>
      </w:pPr>
      <w:r>
        <w:t xml:space="preserve">Graph Data Structure: </w:t>
      </w:r>
      <w:proofErr w:type="spellStart"/>
      <w:r>
        <w:t>NetworkX</w:t>
      </w:r>
      <w:proofErr w:type="spellEnd"/>
      <w:r>
        <w:t xml:space="preserve"> Undirected Graph</w:t>
      </w:r>
    </w:p>
    <w:p w14:paraId="77B4A970" w14:textId="77777777" w:rsidR="007879C6" w:rsidRDefault="003E0C29">
      <w:p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U</w:t>
      </w:r>
      <w:r>
        <w:rPr>
          <w:rFonts w:asciiTheme="majorHAnsi" w:hAnsiTheme="majorHAnsi"/>
          <w:sz w:val="21"/>
          <w:szCs w:val="21"/>
        </w:rPr>
        <w:t xml:space="preserve">sed </w:t>
      </w:r>
      <w:proofErr w:type="spellStart"/>
      <w:r>
        <w:rPr>
          <w:rFonts w:asciiTheme="majorHAnsi" w:hAnsiTheme="majorHAnsi"/>
          <w:b/>
          <w:bCs/>
          <w:sz w:val="21"/>
          <w:szCs w:val="21"/>
        </w:rPr>
        <w:t>NetworkX</w:t>
      </w:r>
      <w:proofErr w:type="spellEnd"/>
      <w:r>
        <w:rPr>
          <w:rFonts w:asciiTheme="majorHAnsi" w:hAnsiTheme="majorHAnsi"/>
          <w:b/>
          <w:bCs/>
          <w:sz w:val="21"/>
          <w:szCs w:val="21"/>
        </w:rPr>
        <w:t xml:space="preserve"> </w:t>
      </w:r>
      <w:proofErr w:type="gramStart"/>
      <w:r>
        <w:rPr>
          <w:rFonts w:asciiTheme="majorHAnsi" w:hAnsiTheme="majorHAnsi"/>
          <w:b/>
          <w:bCs/>
          <w:sz w:val="21"/>
          <w:szCs w:val="21"/>
        </w:rPr>
        <w:t>Graph(</w:t>
      </w:r>
      <w:proofErr w:type="gramEnd"/>
      <w:r>
        <w:rPr>
          <w:rFonts w:asciiTheme="majorHAnsi" w:hAnsiTheme="majorHAnsi"/>
          <w:b/>
          <w:bCs/>
          <w:sz w:val="21"/>
          <w:szCs w:val="21"/>
        </w:rPr>
        <w:t>) (undirected)</w:t>
      </w:r>
      <w:r>
        <w:rPr>
          <w:rFonts w:asciiTheme="majorHAnsi" w:hAnsiTheme="majorHAnsi"/>
          <w:sz w:val="21"/>
          <w:szCs w:val="21"/>
        </w:rPr>
        <w:t xml:space="preserve"> instead of </w:t>
      </w:r>
      <w:proofErr w:type="spellStart"/>
      <w:r>
        <w:rPr>
          <w:rFonts w:asciiTheme="majorHAnsi" w:hAnsiTheme="majorHAnsi"/>
          <w:sz w:val="21"/>
          <w:szCs w:val="21"/>
        </w:rPr>
        <w:t>DiGraph</w:t>
      </w:r>
      <w:proofErr w:type="spellEnd"/>
      <w:r>
        <w:rPr>
          <w:rFonts w:asciiTheme="majorHAnsi" w:hAnsiTheme="majorHAnsi"/>
          <w:sz w:val="21"/>
          <w:szCs w:val="21"/>
        </w:rPr>
        <w:t xml:space="preserve"> (directed).</w:t>
      </w:r>
    </w:p>
    <w:p w14:paraId="68D5336F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Metro connections are bidirectional (trains run both ways)</w:t>
      </w:r>
    </w:p>
    <w:p w14:paraId="56230C01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 xml:space="preserve">Passengers can </w:t>
      </w:r>
      <w:r w:rsidRPr="00C46D11">
        <w:rPr>
          <w:rFonts w:asciiTheme="majorHAnsi" w:hAnsiTheme="majorHAnsi"/>
        </w:rPr>
        <w:t>travel in either direction on any line</w:t>
      </w:r>
    </w:p>
    <w:p w14:paraId="199064AC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Simplifies path finding (no need to handle reverse edges)</w:t>
      </w:r>
    </w:p>
    <w:p w14:paraId="5372D9F3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Matches real-world metro network topology</w:t>
      </w:r>
    </w:p>
    <w:p w14:paraId="78201358" w14:textId="77777777" w:rsidR="007879C6" w:rsidRDefault="003E0C29">
      <w:pPr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>Alternatives Considered:</w:t>
      </w:r>
    </w:p>
    <w:p w14:paraId="01930F88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Directed Graph (</w:t>
      </w:r>
      <w:proofErr w:type="spellStart"/>
      <w:r w:rsidRPr="00C46D11">
        <w:rPr>
          <w:rFonts w:asciiTheme="majorHAnsi" w:hAnsiTheme="majorHAnsi"/>
        </w:rPr>
        <w:t>DiGraph</w:t>
      </w:r>
      <w:proofErr w:type="spellEnd"/>
      <w:r w:rsidRPr="00C46D11">
        <w:rPr>
          <w:rFonts w:asciiTheme="majorHAnsi" w:hAnsiTheme="majorHAnsi"/>
        </w:rPr>
        <w:t>): Would require duplicate edges for bidirectional travel, doubling e</w:t>
      </w:r>
      <w:r w:rsidRPr="00C46D11">
        <w:rPr>
          <w:rFonts w:asciiTheme="majorHAnsi" w:hAnsiTheme="majorHAnsi"/>
        </w:rPr>
        <w:t>dge count and complicating queries</w:t>
      </w:r>
    </w:p>
    <w:p w14:paraId="01C791ED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proofErr w:type="spellStart"/>
      <w:r w:rsidRPr="00C46D11">
        <w:rPr>
          <w:rFonts w:asciiTheme="majorHAnsi" w:hAnsiTheme="majorHAnsi"/>
        </w:rPr>
        <w:t>MultiGraph</w:t>
      </w:r>
      <w:proofErr w:type="spellEnd"/>
      <w:r w:rsidRPr="00C46D11">
        <w:rPr>
          <w:rFonts w:asciiTheme="majorHAnsi" w:hAnsiTheme="majorHAnsi"/>
        </w:rPr>
        <w:t>: Not needed since we only have one edge type per station pair</w:t>
      </w:r>
    </w:p>
    <w:p w14:paraId="6035E971" w14:textId="77777777" w:rsidR="007879C6" w:rsidRDefault="007879C6">
      <w:pPr>
        <w:rPr>
          <w:rFonts w:asciiTheme="majorHAnsi" w:hAnsiTheme="majorHAnsi"/>
        </w:rPr>
      </w:pPr>
    </w:p>
    <w:p w14:paraId="0F49902C" w14:textId="77777777" w:rsidR="00C46D11" w:rsidRPr="00C46D11" w:rsidRDefault="003E0C29" w:rsidP="00C46D11">
      <w:pPr>
        <w:pStyle w:val="Heading3"/>
        <w:numPr>
          <w:ilvl w:val="0"/>
          <w:numId w:val="12"/>
        </w:numPr>
        <w:ind w:left="0"/>
      </w:pPr>
      <w:r>
        <w:t>Path Finding with Line-Change Penalt</w:t>
      </w:r>
      <w:r>
        <w:t>y</w:t>
      </w:r>
    </w:p>
    <w:p w14:paraId="142C935F" w14:textId="77777777" w:rsidR="007879C6" w:rsidRDefault="003E0C29">
      <w:pPr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I</w:t>
      </w:r>
      <w:r>
        <w:rPr>
          <w:rFonts w:asciiTheme="majorHAnsi" w:hAnsiTheme="majorHAnsi"/>
          <w:sz w:val="21"/>
          <w:szCs w:val="21"/>
        </w:rPr>
        <w:t>mplemented custom path finding that penalizes line changes.</w:t>
      </w:r>
    </w:p>
    <w:p w14:paraId="0D1E5D82" w14:textId="77777777" w:rsidR="007879C6" w:rsidRPr="00C46D11" w:rsidRDefault="003E0C29">
      <w:pPr>
        <w:rPr>
          <w:rFonts w:asciiTheme="majorHAnsi" w:hAnsiTheme="majorHAnsi"/>
          <w:b/>
          <w:bCs/>
          <w:sz w:val="21"/>
          <w:szCs w:val="21"/>
        </w:rPr>
      </w:pPr>
      <w:r w:rsidRPr="00C46D11">
        <w:rPr>
          <w:rFonts w:asciiTheme="majorHAnsi" w:hAnsiTheme="majorHAnsi"/>
          <w:b/>
          <w:bCs/>
          <w:sz w:val="21"/>
          <w:szCs w:val="21"/>
        </w:rPr>
        <w:t>Problem</w:t>
      </w:r>
      <w:r w:rsidR="00C46D11">
        <w:rPr>
          <w:rFonts w:asciiTheme="majorHAnsi" w:hAnsiTheme="majorHAnsi"/>
          <w:b/>
          <w:bCs/>
          <w:sz w:val="21"/>
          <w:szCs w:val="21"/>
        </w:rPr>
        <w:t>s faced</w:t>
      </w:r>
      <w:r w:rsidRPr="00C46D11">
        <w:rPr>
          <w:rFonts w:asciiTheme="majorHAnsi" w:hAnsiTheme="majorHAnsi"/>
          <w:b/>
          <w:bCs/>
          <w:sz w:val="21"/>
          <w:szCs w:val="21"/>
        </w:rPr>
        <w:t>:</w:t>
      </w:r>
    </w:p>
    <w:p w14:paraId="60F60E54" w14:textId="77777777" w:rsidR="007879C6" w:rsidRPr="00C46D11" w:rsidRDefault="003E0C29" w:rsidP="00C46D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Standard Dijkstra finds shortest dis</w:t>
      </w:r>
      <w:r w:rsidRPr="00C46D11">
        <w:rPr>
          <w:rFonts w:asciiTheme="majorHAnsi" w:hAnsiTheme="majorHAnsi"/>
        </w:rPr>
        <w:t>tance path</w:t>
      </w:r>
    </w:p>
    <w:p w14:paraId="5A909F01" w14:textId="77777777" w:rsidR="007879C6" w:rsidRPr="00C46D11" w:rsidRDefault="003E0C29" w:rsidP="00C46D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May suggest impractical routes mixing multiple lines</w:t>
      </w:r>
    </w:p>
    <w:p w14:paraId="7930D82E" w14:textId="77777777" w:rsidR="007879C6" w:rsidRDefault="003E0C29" w:rsidP="00C46D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Real passengers prefer staying on same line when possible</w:t>
      </w:r>
    </w:p>
    <w:p w14:paraId="61E24F59" w14:textId="77777777" w:rsidR="00C46D11" w:rsidRPr="00C46D11" w:rsidRDefault="00C46D11" w:rsidP="00C46D11">
      <w:pPr>
        <w:rPr>
          <w:rFonts w:asciiTheme="majorHAnsi" w:hAnsiTheme="majorHAnsi"/>
        </w:rPr>
      </w:pPr>
    </w:p>
    <w:p w14:paraId="420B063D" w14:textId="77777777" w:rsidR="007879C6" w:rsidRDefault="003E0C29" w:rsidP="00C46D11">
      <w:pPr>
        <w:pStyle w:val="Heading3"/>
        <w:ind w:left="-284"/>
      </w:pPr>
      <w:r>
        <w:t>3</w:t>
      </w:r>
      <w:r>
        <w:t>. Frontend-Backend Separation</w:t>
      </w:r>
    </w:p>
    <w:p w14:paraId="3BFB2422" w14:textId="77777777" w:rsidR="007879C6" w:rsidRDefault="003E0C29">
      <w:pPr>
        <w:rPr>
          <w:rFonts w:asciiTheme="majorHAnsi" w:hAnsiTheme="majorHAnsi"/>
        </w:rPr>
      </w:pPr>
      <w:r>
        <w:rPr>
          <w:rFonts w:asciiTheme="majorHAnsi" w:hAnsiTheme="majorHAnsi"/>
        </w:rPr>
        <w:t>S</w:t>
      </w:r>
      <w:r>
        <w:rPr>
          <w:rFonts w:asciiTheme="majorHAnsi" w:hAnsiTheme="majorHAnsi"/>
        </w:rPr>
        <w:t>eparate React frontend and Flask backend with RESTful API.</w:t>
      </w:r>
    </w:p>
    <w:p w14:paraId="2CA5FB41" w14:textId="77777777" w:rsidR="007879C6" w:rsidRPr="00C46D11" w:rsidRDefault="003E0C29">
      <w:pPr>
        <w:rPr>
          <w:rFonts w:asciiTheme="majorHAnsi" w:hAnsiTheme="majorHAnsi"/>
          <w:b/>
          <w:bCs/>
        </w:rPr>
      </w:pPr>
      <w:r w:rsidRPr="00C46D11">
        <w:rPr>
          <w:rFonts w:asciiTheme="majorHAnsi" w:hAnsiTheme="majorHAnsi"/>
          <w:b/>
          <w:bCs/>
        </w:rPr>
        <w:t>Rationale:</w:t>
      </w:r>
    </w:p>
    <w:p w14:paraId="76A4AA5A" w14:textId="77777777" w:rsidR="007879C6" w:rsidRDefault="003E0C29" w:rsidP="00C46D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Scalability: Backend can serv</w:t>
      </w:r>
      <w:r>
        <w:rPr>
          <w:rFonts w:asciiTheme="majorHAnsi" w:hAnsiTheme="majorHAnsi"/>
        </w:rPr>
        <w:t>e multiple clients (web, mobile, CLI)</w:t>
      </w:r>
    </w:p>
    <w:p w14:paraId="26283250" w14:textId="77777777" w:rsidR="007879C6" w:rsidRDefault="003E0C29" w:rsidP="00C46D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Maintainability: Independent updates to UI vs. logic</w:t>
      </w:r>
    </w:p>
    <w:p w14:paraId="6F1EE507" w14:textId="77777777" w:rsidR="007879C6" w:rsidRDefault="003E0C29" w:rsidP="00C46D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Testability: Each component can be tested separately</w:t>
      </w:r>
    </w:p>
    <w:p w14:paraId="0F451FB4" w14:textId="77777777" w:rsidR="007879C6" w:rsidRDefault="003E0C29" w:rsidP="00C46D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Deployment flexibility: Frontend (static files) and backend can be deployed separately</w:t>
      </w:r>
    </w:p>
    <w:p w14:paraId="69DDEE11" w14:textId="77777777" w:rsidR="007879C6" w:rsidRDefault="007879C6">
      <w:pPr>
        <w:rPr>
          <w:rFonts w:asciiTheme="majorHAnsi" w:hAnsiTheme="majorHAnsi"/>
        </w:rPr>
      </w:pPr>
    </w:p>
    <w:p w14:paraId="0202EC6E" w14:textId="77777777" w:rsidR="007879C6" w:rsidRPr="00C46D11" w:rsidRDefault="003E0C29">
      <w:pPr>
        <w:rPr>
          <w:rFonts w:asciiTheme="majorHAnsi" w:hAnsiTheme="majorHAnsi"/>
          <w:b/>
          <w:bCs/>
        </w:rPr>
      </w:pPr>
      <w:r w:rsidRPr="00C46D11">
        <w:rPr>
          <w:rFonts w:asciiTheme="majorHAnsi" w:hAnsiTheme="majorHAnsi"/>
          <w:b/>
          <w:bCs/>
        </w:rPr>
        <w:t>Architecture:</w:t>
      </w:r>
    </w:p>
    <w:p w14:paraId="4534DACD" w14:textId="77777777" w:rsidR="007879C6" w:rsidRDefault="007879C6">
      <w:pPr>
        <w:rPr>
          <w:rFonts w:asciiTheme="majorHAnsi" w:hAnsiTheme="majorHAnsi"/>
        </w:rPr>
      </w:pPr>
    </w:p>
    <w:p w14:paraId="17BAD613" w14:textId="77777777" w:rsidR="007879C6" w:rsidRPr="00C46D11" w:rsidRDefault="003E0C29" w:rsidP="00C46D11">
      <w:pPr>
        <w:spacing w:line="240" w:lineRule="auto"/>
        <w:contextualSpacing/>
        <w:rPr>
          <w:rFonts w:ascii="Courier New" w:hAnsi="Courier New" w:cs="Courier New"/>
        </w:rPr>
      </w:pPr>
      <w:r w:rsidRPr="00C46D11">
        <w:rPr>
          <w:rFonts w:ascii="Courier New" w:hAnsi="Courier New" w:cs="Courier New"/>
        </w:rPr>
        <w:lastRenderedPageBreak/>
        <w:t>┌─────────────────┐         HTTP/JSON        ┌─────────────────┐</w:t>
      </w:r>
    </w:p>
    <w:p w14:paraId="75B35B16" w14:textId="77777777" w:rsidR="007879C6" w:rsidRPr="00C46D11" w:rsidRDefault="003E0C29" w:rsidP="00C46D11">
      <w:pPr>
        <w:spacing w:line="240" w:lineRule="auto"/>
        <w:contextualSpacing/>
        <w:rPr>
          <w:rFonts w:ascii="Courier New" w:hAnsi="Courier New" w:cs="Courier New"/>
        </w:rPr>
      </w:pPr>
      <w:proofErr w:type="gramStart"/>
      <w:r w:rsidRPr="00C46D11">
        <w:rPr>
          <w:rFonts w:ascii="Courier New" w:hAnsi="Courier New" w:cs="Courier New"/>
        </w:rPr>
        <w:t>│  React</w:t>
      </w:r>
      <w:proofErr w:type="gramEnd"/>
      <w:r w:rsidRPr="00C46D11">
        <w:rPr>
          <w:rFonts w:ascii="Courier New" w:hAnsi="Courier New" w:cs="Courier New"/>
        </w:rPr>
        <w:t xml:space="preserve"> Frontend │ ◄────────────────────► </w:t>
      </w:r>
      <w:r w:rsidR="00C46D11">
        <w:rPr>
          <w:rFonts w:ascii="Courier New" w:hAnsi="Courier New" w:cs="Courier New"/>
        </w:rPr>
        <w:t xml:space="preserve">  </w:t>
      </w:r>
      <w:r w:rsidRPr="00C46D11">
        <w:rPr>
          <w:rFonts w:ascii="Courier New" w:hAnsi="Courier New" w:cs="Courier New"/>
        </w:rPr>
        <w:t>│  Flask Backend  │</w:t>
      </w:r>
    </w:p>
    <w:p w14:paraId="7CBA4011" w14:textId="77777777" w:rsidR="007879C6" w:rsidRPr="00C46D11" w:rsidRDefault="003E0C29" w:rsidP="00C46D11">
      <w:pPr>
        <w:spacing w:line="240" w:lineRule="auto"/>
        <w:contextualSpacing/>
        <w:rPr>
          <w:rFonts w:ascii="Courier New" w:hAnsi="Courier New" w:cs="Courier New"/>
        </w:rPr>
      </w:pPr>
      <w:r w:rsidRPr="00C46D11">
        <w:rPr>
          <w:rFonts w:ascii="Courier New" w:hAnsi="Courier New" w:cs="Courier New"/>
        </w:rPr>
        <w:t>│                 │                          │                 │</w:t>
      </w:r>
    </w:p>
    <w:p w14:paraId="1038CDBB" w14:textId="77777777" w:rsidR="007879C6" w:rsidRPr="00C46D11" w:rsidRDefault="003E0C29" w:rsidP="00C46D11">
      <w:pPr>
        <w:spacing w:line="240" w:lineRule="auto"/>
        <w:contextualSpacing/>
        <w:rPr>
          <w:rFonts w:ascii="Courier New" w:hAnsi="Courier New" w:cs="Courier New"/>
        </w:rPr>
      </w:pPr>
      <w:proofErr w:type="gramStart"/>
      <w:r w:rsidRPr="00C46D11">
        <w:rPr>
          <w:rFonts w:ascii="Courier New" w:hAnsi="Courier New" w:cs="Courier New"/>
        </w:rPr>
        <w:t>│  -</w:t>
      </w:r>
      <w:proofErr w:type="gramEnd"/>
      <w:r w:rsidRPr="00C46D11">
        <w:rPr>
          <w:rFonts w:ascii="Courier New" w:hAnsi="Courier New" w:cs="Courier New"/>
        </w:rPr>
        <w:t xml:space="preserve"> Material-UI  │    GET /graph           </w:t>
      </w:r>
      <w:r w:rsidR="00C46D11">
        <w:rPr>
          <w:rFonts w:ascii="Courier New" w:hAnsi="Courier New" w:cs="Courier New"/>
        </w:rPr>
        <w:t xml:space="preserve"> </w:t>
      </w:r>
      <w:r w:rsidRPr="00C46D11">
        <w:rPr>
          <w:rFonts w:ascii="Courier New" w:hAnsi="Courier New" w:cs="Courier New"/>
        </w:rPr>
        <w:t xml:space="preserve">│  - </w:t>
      </w:r>
      <w:proofErr w:type="spellStart"/>
      <w:r w:rsidRPr="00C46D11">
        <w:rPr>
          <w:rFonts w:ascii="Courier New" w:hAnsi="Courier New" w:cs="Courier New"/>
        </w:rPr>
        <w:t>NetworkX</w:t>
      </w:r>
      <w:proofErr w:type="spellEnd"/>
      <w:r w:rsidRPr="00C46D11">
        <w:rPr>
          <w:rFonts w:ascii="Courier New" w:hAnsi="Courier New" w:cs="Courier New"/>
        </w:rPr>
        <w:t xml:space="preserve">     │</w:t>
      </w:r>
    </w:p>
    <w:p w14:paraId="6E3934A8" w14:textId="77777777" w:rsidR="007879C6" w:rsidRPr="00C46D11" w:rsidRDefault="003E0C29" w:rsidP="00C46D11">
      <w:pPr>
        <w:spacing w:line="240" w:lineRule="auto"/>
        <w:contextualSpacing/>
        <w:rPr>
          <w:rFonts w:ascii="Courier New" w:hAnsi="Courier New" w:cs="Courier New"/>
        </w:rPr>
      </w:pPr>
      <w:proofErr w:type="gramStart"/>
      <w:r w:rsidRPr="00C46D11">
        <w:rPr>
          <w:rFonts w:ascii="Courier New" w:hAnsi="Courier New" w:cs="Courier New"/>
        </w:rPr>
        <w:t>│  -</w:t>
      </w:r>
      <w:proofErr w:type="gramEnd"/>
      <w:r w:rsidRPr="00C46D11">
        <w:rPr>
          <w:rFonts w:ascii="Courier New" w:hAnsi="Courier New" w:cs="Courier New"/>
        </w:rPr>
        <w:t xml:space="preserve"> vis-network  │    GET /paths           </w:t>
      </w:r>
      <w:r w:rsidR="00C46D11">
        <w:rPr>
          <w:rFonts w:ascii="Courier New" w:hAnsi="Courier New" w:cs="Courier New"/>
        </w:rPr>
        <w:t xml:space="preserve"> </w:t>
      </w:r>
      <w:r w:rsidRPr="00C46D11">
        <w:rPr>
          <w:rFonts w:ascii="Courier New" w:hAnsi="Courier New" w:cs="Courier New"/>
        </w:rPr>
        <w:t>│  - Pandas       │</w:t>
      </w:r>
    </w:p>
    <w:p w14:paraId="23A5F3F0" w14:textId="77777777" w:rsidR="007879C6" w:rsidRPr="00C46D11" w:rsidRDefault="003E0C29" w:rsidP="00C46D11">
      <w:pPr>
        <w:spacing w:line="240" w:lineRule="auto"/>
        <w:contextualSpacing/>
        <w:rPr>
          <w:rFonts w:ascii="Courier New" w:hAnsi="Courier New" w:cs="Courier New"/>
        </w:rPr>
      </w:pPr>
      <w:proofErr w:type="gramStart"/>
      <w:r w:rsidRPr="00C46D11">
        <w:rPr>
          <w:rFonts w:ascii="Courier New" w:hAnsi="Courier New" w:cs="Courier New"/>
        </w:rPr>
        <w:t>│  -</w:t>
      </w:r>
      <w:proofErr w:type="gramEnd"/>
      <w:r w:rsidRPr="00C46D11">
        <w:rPr>
          <w:rFonts w:ascii="Courier New" w:hAnsi="Courier New" w:cs="Courier New"/>
        </w:rPr>
        <w:t xml:space="preserve"> </w:t>
      </w:r>
      <w:proofErr w:type="spellStart"/>
      <w:r w:rsidRPr="00C46D11">
        <w:rPr>
          <w:rFonts w:ascii="Courier New" w:hAnsi="Courier New" w:cs="Courier New"/>
        </w:rPr>
        <w:t>Axios</w:t>
      </w:r>
      <w:proofErr w:type="spellEnd"/>
      <w:r w:rsidRPr="00C46D11">
        <w:rPr>
          <w:rFonts w:ascii="Courier New" w:hAnsi="Courier New" w:cs="Courier New"/>
        </w:rPr>
        <w:t xml:space="preserve">        │    POST /</w:t>
      </w:r>
      <w:proofErr w:type="spellStart"/>
      <w:r w:rsidRPr="00C46D11">
        <w:rPr>
          <w:rFonts w:ascii="Courier New" w:hAnsi="Courier New" w:cs="Courier New"/>
        </w:rPr>
        <w:t>add_relation</w:t>
      </w:r>
      <w:proofErr w:type="spellEnd"/>
      <w:r w:rsidRPr="00C46D11">
        <w:rPr>
          <w:rFonts w:ascii="Courier New" w:hAnsi="Courier New" w:cs="Courier New"/>
        </w:rPr>
        <w:t xml:space="preserve">   </w:t>
      </w:r>
      <w:r w:rsidR="00C46D11">
        <w:rPr>
          <w:rFonts w:ascii="Courier New" w:hAnsi="Courier New" w:cs="Courier New"/>
        </w:rPr>
        <w:t xml:space="preserve"> </w:t>
      </w:r>
      <w:r w:rsidRPr="00C46D11">
        <w:rPr>
          <w:rFonts w:ascii="Courier New" w:hAnsi="Courier New" w:cs="Courier New"/>
        </w:rPr>
        <w:t>│  - Flask-CORS   │</w:t>
      </w:r>
    </w:p>
    <w:p w14:paraId="308C0F09" w14:textId="77777777" w:rsidR="007879C6" w:rsidRPr="00C46D11" w:rsidRDefault="003E0C29" w:rsidP="00C46D11">
      <w:pPr>
        <w:spacing w:line="240" w:lineRule="auto"/>
        <w:contextualSpacing/>
        <w:rPr>
          <w:rFonts w:ascii="Courier New" w:hAnsi="Courier New" w:cs="Courier New"/>
        </w:rPr>
      </w:pPr>
      <w:proofErr w:type="gramStart"/>
      <w:r w:rsidRPr="00C46D11">
        <w:rPr>
          <w:rFonts w:ascii="Courier New" w:hAnsi="Courier New" w:cs="Courier New"/>
        </w:rPr>
        <w:t>│  -</w:t>
      </w:r>
      <w:proofErr w:type="gramEnd"/>
      <w:r w:rsidRPr="00C46D11">
        <w:rPr>
          <w:rFonts w:ascii="Courier New" w:hAnsi="Courier New" w:cs="Courier New"/>
        </w:rPr>
        <w:t xml:space="preserve"> State </w:t>
      </w:r>
      <w:proofErr w:type="spellStart"/>
      <w:r w:rsidRPr="00C46D11">
        <w:rPr>
          <w:rFonts w:ascii="Courier New" w:hAnsi="Courier New" w:cs="Courier New"/>
        </w:rPr>
        <w:t>Mgmt</w:t>
      </w:r>
      <w:proofErr w:type="spellEnd"/>
      <w:r w:rsidRPr="00C46D11">
        <w:rPr>
          <w:rFonts w:ascii="Courier New" w:hAnsi="Courier New" w:cs="Courier New"/>
        </w:rPr>
        <w:t xml:space="preserve">   │    POST /</w:t>
      </w:r>
      <w:proofErr w:type="spellStart"/>
      <w:r w:rsidRPr="00C46D11">
        <w:rPr>
          <w:rFonts w:ascii="Courier New" w:hAnsi="Courier New" w:cs="Courier New"/>
        </w:rPr>
        <w:t>upload_csv</w:t>
      </w:r>
      <w:proofErr w:type="spellEnd"/>
      <w:r w:rsidRPr="00C46D11">
        <w:rPr>
          <w:rFonts w:ascii="Courier New" w:hAnsi="Courier New" w:cs="Courier New"/>
        </w:rPr>
        <w:t xml:space="preserve">     </w:t>
      </w:r>
      <w:r w:rsidR="00C46D11">
        <w:rPr>
          <w:rFonts w:ascii="Courier New" w:hAnsi="Courier New" w:cs="Courier New"/>
        </w:rPr>
        <w:t xml:space="preserve"> </w:t>
      </w:r>
      <w:r w:rsidRPr="00C46D11">
        <w:rPr>
          <w:rFonts w:ascii="Courier New" w:hAnsi="Courier New" w:cs="Courier New"/>
        </w:rPr>
        <w:t xml:space="preserve">│  - Graph </w:t>
      </w:r>
      <w:proofErr w:type="spellStart"/>
      <w:r w:rsidRPr="00C46D11">
        <w:rPr>
          <w:rFonts w:ascii="Courier New" w:hAnsi="Courier New" w:cs="Courier New"/>
        </w:rPr>
        <w:t>Algos</w:t>
      </w:r>
      <w:proofErr w:type="spellEnd"/>
      <w:r w:rsidRPr="00C46D11">
        <w:rPr>
          <w:rFonts w:ascii="Courier New" w:hAnsi="Courier New" w:cs="Courier New"/>
        </w:rPr>
        <w:t xml:space="preserve">  │</w:t>
      </w:r>
    </w:p>
    <w:p w14:paraId="0829A5BD" w14:textId="77777777" w:rsidR="007879C6" w:rsidRPr="00C46D11" w:rsidRDefault="003E0C29" w:rsidP="00C46D11">
      <w:pPr>
        <w:spacing w:line="240" w:lineRule="auto"/>
        <w:contextualSpacing/>
        <w:rPr>
          <w:rFonts w:ascii="Courier New" w:hAnsi="Courier New" w:cs="Courier New"/>
        </w:rPr>
      </w:pPr>
      <w:r w:rsidRPr="00C46D11">
        <w:rPr>
          <w:rFonts w:ascii="Courier New" w:hAnsi="Courier New" w:cs="Courier New"/>
        </w:rPr>
        <w:t xml:space="preserve">└─────────────────┘                        </w:t>
      </w:r>
      <w:r w:rsidRPr="00C46D11">
        <w:rPr>
          <w:rFonts w:ascii="Courier New" w:hAnsi="Courier New" w:cs="Courier New"/>
        </w:rPr>
        <w:t xml:space="preserve">  └─────────────────┘</w:t>
      </w:r>
    </w:p>
    <w:p w14:paraId="40C7F27E" w14:textId="77777777" w:rsidR="007879C6" w:rsidRPr="00C46D11" w:rsidRDefault="003E0C29">
      <w:pPr>
        <w:rPr>
          <w:rFonts w:asciiTheme="majorHAnsi" w:hAnsiTheme="majorHAnsi"/>
          <w:b/>
          <w:bCs/>
        </w:rPr>
      </w:pPr>
      <w:r w:rsidRPr="00C46D11">
        <w:rPr>
          <w:rFonts w:asciiTheme="majorHAnsi" w:hAnsiTheme="majorHAnsi"/>
          <w:b/>
          <w:bCs/>
        </w:rPr>
        <w:t>Benefits:</w:t>
      </w:r>
    </w:p>
    <w:p w14:paraId="51AE9367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Frontend can be reb</w:t>
      </w:r>
      <w:r w:rsidRPr="00C46D11">
        <w:rPr>
          <w:rFonts w:asciiTheme="majorHAnsi" w:hAnsiTheme="majorHAnsi"/>
        </w:rPr>
        <w:t>uilt without backend changes</w:t>
      </w:r>
    </w:p>
    <w:p w14:paraId="3159C922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 xml:space="preserve">Backend can be accessed via CLI tools (curl, </w:t>
      </w:r>
      <w:proofErr w:type="spellStart"/>
      <w:r w:rsidRPr="00C46D11">
        <w:rPr>
          <w:rFonts w:asciiTheme="majorHAnsi" w:hAnsiTheme="majorHAnsi"/>
        </w:rPr>
        <w:t>httpie</w:t>
      </w:r>
      <w:proofErr w:type="spellEnd"/>
      <w:r w:rsidRPr="00C46D11">
        <w:rPr>
          <w:rFonts w:asciiTheme="majorHAnsi" w:hAnsiTheme="majorHAnsi"/>
        </w:rPr>
        <w:t>)</w:t>
      </w:r>
    </w:p>
    <w:p w14:paraId="5C85FAB6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Easier to add mobile app in future</w:t>
      </w:r>
    </w:p>
    <w:p w14:paraId="1AEFFE66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Independent scaling of frontend and backend</w:t>
      </w:r>
    </w:p>
    <w:p w14:paraId="03FF4036" w14:textId="77777777" w:rsidR="007879C6" w:rsidRDefault="007879C6"/>
    <w:p w14:paraId="724F1116" w14:textId="77777777" w:rsidR="007879C6" w:rsidRPr="00C46D11" w:rsidRDefault="003E0C29" w:rsidP="00C46D11">
      <w:pPr>
        <w:pStyle w:val="Heading2"/>
        <w:jc w:val="center"/>
        <w:rPr>
          <w:color w:val="365F91" w:themeColor="accent1" w:themeShade="BF"/>
          <w:sz w:val="36"/>
          <w:szCs w:val="36"/>
        </w:rPr>
      </w:pPr>
      <w:r w:rsidRPr="00C46D11">
        <w:rPr>
          <w:color w:val="365F91" w:themeColor="accent1" w:themeShade="BF"/>
          <w:sz w:val="36"/>
          <w:szCs w:val="36"/>
        </w:rPr>
        <w:t>Implementation Challenges</w:t>
      </w:r>
    </w:p>
    <w:p w14:paraId="5E4F5F0B" w14:textId="77777777" w:rsidR="007879C6" w:rsidRDefault="007879C6"/>
    <w:p w14:paraId="1F0A0309" w14:textId="03AAEA1A" w:rsidR="007879C6" w:rsidRPr="00EB6199" w:rsidRDefault="003E0C29" w:rsidP="00EB6199">
      <w:pPr>
        <w:pStyle w:val="Heading3"/>
        <w:ind w:left="-360"/>
      </w:pPr>
      <w:r>
        <w:t>Challenge 1: CSV Data Structure (Interleaved Stations)</w:t>
      </w:r>
    </w:p>
    <w:p w14:paraId="5E232697" w14:textId="77777777" w:rsidR="007879C6" w:rsidRPr="00C46D11" w:rsidRDefault="003E0C29">
      <w:pPr>
        <w:rPr>
          <w:rFonts w:asciiTheme="majorHAnsi" w:hAnsiTheme="majorHAnsi" w:cstheme="majorHAnsi"/>
          <w:b/>
          <w:bCs/>
        </w:rPr>
      </w:pPr>
      <w:r w:rsidRPr="00C46D11">
        <w:rPr>
          <w:rFonts w:asciiTheme="majorHAnsi" w:hAnsiTheme="majorHAnsi" w:cstheme="majorHAnsi"/>
          <w:b/>
          <w:bCs/>
        </w:rPr>
        <w:t>Problem:</w:t>
      </w:r>
    </w:p>
    <w:p w14:paraId="058C6326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Initial assumption: CSV has stations grouped by metro line</w:t>
      </w:r>
    </w:p>
    <w:p w14:paraId="75C458AE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Reality: CSV has stations interleaved (all station #1s, then all station #2s, etc.)</w:t>
      </w:r>
    </w:p>
    <w:p w14:paraId="088B0E0A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Created only 40 edges instead of 271!</w:t>
      </w:r>
    </w:p>
    <w:p w14:paraId="59A64ECD" w14:textId="77777777" w:rsidR="007879C6" w:rsidRPr="00C46D11" w:rsidRDefault="003E0C29">
      <w:pPr>
        <w:rPr>
          <w:rFonts w:asciiTheme="majorHAnsi" w:hAnsiTheme="majorHAnsi" w:cstheme="majorHAnsi"/>
          <w:b/>
          <w:bCs/>
        </w:rPr>
      </w:pPr>
      <w:r w:rsidRPr="00C46D11">
        <w:rPr>
          <w:rFonts w:asciiTheme="majorHAnsi" w:hAnsiTheme="majorHAnsi" w:cstheme="majorHAnsi"/>
          <w:b/>
          <w:bCs/>
        </w:rPr>
        <w:t>Discovery:</w:t>
      </w:r>
    </w:p>
    <w:p w14:paraId="5C29FF03" w14:textId="77777777" w:rsidR="007879C6" w:rsidRPr="00C46D11" w:rsidRDefault="003E0C29" w:rsidP="00C46D11">
      <w:pPr>
        <w:spacing w:line="240" w:lineRule="auto"/>
        <w:contextualSpacing/>
        <w:rPr>
          <w:rFonts w:asciiTheme="majorHAnsi" w:hAnsiTheme="majorHAnsi"/>
        </w:rPr>
      </w:pPr>
      <w:r w:rsidRPr="00C46D11">
        <w:rPr>
          <w:rFonts w:asciiTheme="majorHAnsi" w:hAnsiTheme="majorHAnsi"/>
        </w:rPr>
        <w:t>Row 1: Red line station #1</w:t>
      </w:r>
    </w:p>
    <w:p w14:paraId="52290F8C" w14:textId="77777777" w:rsidR="007879C6" w:rsidRPr="00C46D11" w:rsidRDefault="003E0C29" w:rsidP="00C46D11">
      <w:pPr>
        <w:spacing w:line="240" w:lineRule="auto"/>
        <w:contextualSpacing/>
        <w:rPr>
          <w:rFonts w:asciiTheme="majorHAnsi" w:hAnsiTheme="majorHAnsi"/>
        </w:rPr>
      </w:pPr>
      <w:r w:rsidRPr="00C46D11">
        <w:rPr>
          <w:rFonts w:asciiTheme="majorHAnsi" w:hAnsiTheme="majorHAnsi"/>
        </w:rPr>
        <w:t>Row 2: Blue line station #1</w:t>
      </w:r>
    </w:p>
    <w:p w14:paraId="0C465890" w14:textId="77777777" w:rsidR="007879C6" w:rsidRPr="00C46D11" w:rsidRDefault="003E0C29" w:rsidP="00C46D11">
      <w:pPr>
        <w:spacing w:line="240" w:lineRule="auto"/>
        <w:contextualSpacing/>
        <w:rPr>
          <w:rFonts w:asciiTheme="majorHAnsi" w:hAnsiTheme="majorHAnsi"/>
        </w:rPr>
      </w:pPr>
      <w:r w:rsidRPr="00C46D11">
        <w:rPr>
          <w:rFonts w:asciiTheme="majorHAnsi" w:hAnsiTheme="majorHAnsi"/>
        </w:rPr>
        <w:t>Row 3: Yellow line station #1</w:t>
      </w:r>
    </w:p>
    <w:p w14:paraId="01C0329B" w14:textId="77777777" w:rsidR="007879C6" w:rsidRPr="00C46D11" w:rsidRDefault="003E0C29" w:rsidP="00C46D11">
      <w:pPr>
        <w:spacing w:line="240" w:lineRule="auto"/>
        <w:contextualSpacing/>
        <w:rPr>
          <w:rFonts w:asciiTheme="majorHAnsi" w:hAnsiTheme="majorHAnsi"/>
        </w:rPr>
      </w:pPr>
      <w:r w:rsidRPr="00C46D11">
        <w:rPr>
          <w:rFonts w:asciiTheme="majorHAnsi" w:hAnsiTheme="majorHAnsi"/>
        </w:rPr>
        <w:t xml:space="preserve">Row 15: Red line station </w:t>
      </w:r>
      <w:r w:rsidRPr="00C46D11">
        <w:rPr>
          <w:rFonts w:asciiTheme="majorHAnsi" w:hAnsiTheme="majorHAnsi"/>
        </w:rPr>
        <w:t>#2</w:t>
      </w:r>
    </w:p>
    <w:p w14:paraId="456210D1" w14:textId="77777777" w:rsidR="007879C6" w:rsidRPr="00C46D11" w:rsidRDefault="003E0C29" w:rsidP="00C46D11">
      <w:pPr>
        <w:spacing w:line="240" w:lineRule="auto"/>
        <w:contextualSpacing/>
        <w:rPr>
          <w:rFonts w:asciiTheme="majorHAnsi" w:hAnsiTheme="majorHAnsi"/>
        </w:rPr>
      </w:pPr>
      <w:r w:rsidRPr="00C46D11">
        <w:rPr>
          <w:rFonts w:asciiTheme="majorHAnsi" w:hAnsiTheme="majorHAnsi"/>
        </w:rPr>
        <w:t>Row 16: Blue line station #2</w:t>
      </w:r>
    </w:p>
    <w:p w14:paraId="5E2BF7B8" w14:textId="77777777" w:rsidR="007879C6" w:rsidRPr="00C46D11" w:rsidRDefault="007879C6">
      <w:pPr>
        <w:rPr>
          <w:rFonts w:asciiTheme="majorHAnsi" w:hAnsiTheme="majorHAnsi" w:cstheme="majorHAnsi"/>
        </w:rPr>
      </w:pPr>
    </w:p>
    <w:p w14:paraId="57CB3DDC" w14:textId="77777777" w:rsidR="007879C6" w:rsidRPr="00C46D11" w:rsidRDefault="003E0C29">
      <w:pPr>
        <w:rPr>
          <w:rFonts w:asciiTheme="majorHAnsi" w:hAnsiTheme="majorHAnsi" w:cstheme="majorHAnsi"/>
          <w:b/>
          <w:bCs/>
        </w:rPr>
      </w:pPr>
      <w:r w:rsidRPr="00C46D11">
        <w:rPr>
          <w:rFonts w:asciiTheme="majorHAnsi" w:hAnsiTheme="majorHAnsi" w:cstheme="majorHAnsi"/>
          <w:b/>
          <w:bCs/>
        </w:rPr>
        <w:t>Why It Failed</w:t>
      </w:r>
    </w:p>
    <w:p w14:paraId="2B110FF8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Consecutive rows in CSV are from different metro lines</w:t>
      </w:r>
    </w:p>
    <w:p w14:paraId="489E57EA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Condition `</w:t>
      </w:r>
      <w:proofErr w:type="spellStart"/>
      <w:proofErr w:type="gramStart"/>
      <w:r w:rsidRPr="00C46D11">
        <w:rPr>
          <w:rFonts w:asciiTheme="majorHAnsi" w:hAnsiTheme="majorHAnsi"/>
        </w:rPr>
        <w:t>df.iloc</w:t>
      </w:r>
      <w:proofErr w:type="spellEnd"/>
      <w:proofErr w:type="gramEnd"/>
      <w:r w:rsidRPr="00C46D11">
        <w:rPr>
          <w:rFonts w:asciiTheme="majorHAnsi" w:hAnsiTheme="majorHAnsi"/>
        </w:rPr>
        <w:t>[</w:t>
      </w:r>
      <w:proofErr w:type="spellStart"/>
      <w:r w:rsidRPr="00C46D11">
        <w:rPr>
          <w:rFonts w:asciiTheme="majorHAnsi" w:hAnsiTheme="majorHAnsi"/>
        </w:rPr>
        <w:t>i</w:t>
      </w:r>
      <w:proofErr w:type="spellEnd"/>
      <w:r w:rsidRPr="00C46D11">
        <w:rPr>
          <w:rFonts w:asciiTheme="majorHAnsi" w:hAnsiTheme="majorHAnsi"/>
        </w:rPr>
        <w:t xml:space="preserve">]['Line'] == </w:t>
      </w:r>
      <w:proofErr w:type="spellStart"/>
      <w:r w:rsidRPr="00C46D11">
        <w:rPr>
          <w:rFonts w:asciiTheme="majorHAnsi" w:hAnsiTheme="majorHAnsi"/>
        </w:rPr>
        <w:t>df.iloc</w:t>
      </w:r>
      <w:proofErr w:type="spellEnd"/>
      <w:r w:rsidRPr="00C46D11">
        <w:rPr>
          <w:rFonts w:asciiTheme="majorHAnsi" w:hAnsiTheme="majorHAnsi"/>
        </w:rPr>
        <w:t>[i+1]['Line']` was rarely true</w:t>
      </w:r>
    </w:p>
    <w:p w14:paraId="7D9F7609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Created edge</w:t>
      </w:r>
      <w:r w:rsidRPr="00C46D11">
        <w:rPr>
          <w:rFonts w:asciiTheme="majorHAnsi" w:hAnsiTheme="majorHAnsi"/>
        </w:rPr>
        <w:t>s only when two consecutive rows happened to be on the same line</w:t>
      </w:r>
    </w:p>
    <w:p w14:paraId="698022CA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Result: Massively incomplete graph (40 edges instead of 271)</w:t>
      </w:r>
    </w:p>
    <w:p w14:paraId="73C39265" w14:textId="77777777" w:rsidR="007879C6" w:rsidRPr="00C46D11" w:rsidRDefault="003E0C29">
      <w:pPr>
        <w:rPr>
          <w:b/>
          <w:bCs/>
        </w:rPr>
      </w:pPr>
      <w:r w:rsidRPr="00C46D11">
        <w:rPr>
          <w:b/>
          <w:bCs/>
        </w:rPr>
        <w:t>L</w:t>
      </w:r>
      <w:r w:rsidRPr="00C46D11">
        <w:rPr>
          <w:b/>
          <w:bCs/>
        </w:rPr>
        <w:t>essons Learned:</w:t>
      </w:r>
    </w:p>
    <w:p w14:paraId="30D425ED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t xml:space="preserve">Never </w:t>
      </w:r>
      <w:r w:rsidRPr="00C46D11">
        <w:rPr>
          <w:rFonts w:asciiTheme="majorHAnsi" w:hAnsiTheme="majorHAnsi"/>
        </w:rPr>
        <w:t>assume CSV data structure without validation</w:t>
      </w:r>
    </w:p>
    <w:p w14:paraId="55BFCB0A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 xml:space="preserve">Always print </w:t>
      </w:r>
      <w:r w:rsidRPr="00C46D11">
        <w:rPr>
          <w:rFonts w:asciiTheme="majorHAnsi" w:hAnsiTheme="majorHAnsi"/>
        </w:rPr>
        <w:t>diagnostic information during data loading</w:t>
      </w:r>
    </w:p>
    <w:p w14:paraId="39DD2596" w14:textId="77777777" w:rsidR="007879C6" w:rsidRPr="00C46D11" w:rsidRDefault="003E0C29" w:rsidP="00C46D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C46D11">
        <w:rPr>
          <w:rFonts w:asciiTheme="majorHAnsi" w:hAnsiTheme="majorHAnsi"/>
        </w:rPr>
        <w:t>Group-by operations are essential for multi-dimensional data</w:t>
      </w:r>
    </w:p>
    <w:p w14:paraId="73F7B4FE" w14:textId="77777777" w:rsidR="007879C6" w:rsidRDefault="007879C6"/>
    <w:p w14:paraId="4B831172" w14:textId="27B4D3C7" w:rsidR="007879C6" w:rsidRDefault="003E0C29" w:rsidP="00EB6199">
      <w:pPr>
        <w:pStyle w:val="Heading3"/>
        <w:ind w:left="-360"/>
      </w:pPr>
      <w:r>
        <w:lastRenderedPageBreak/>
        <w:t>Challenge 2: Interchange Station Connections</w:t>
      </w:r>
    </w:p>
    <w:p w14:paraId="7E41320E" w14:textId="77777777" w:rsidR="007879C6" w:rsidRPr="00EB6199" w:rsidRDefault="003E0C29">
      <w:pPr>
        <w:rPr>
          <w:rFonts w:asciiTheme="majorHAnsi" w:hAnsiTheme="majorHAnsi" w:cstheme="majorHAnsi"/>
          <w:b/>
          <w:bCs/>
        </w:rPr>
      </w:pPr>
      <w:r w:rsidRPr="00EB6199">
        <w:rPr>
          <w:rFonts w:asciiTheme="majorHAnsi" w:hAnsiTheme="majorHAnsi" w:cstheme="majorHAnsi"/>
          <w:b/>
          <w:bCs/>
        </w:rPr>
        <w:t>Problem:</w:t>
      </w:r>
    </w:p>
    <w:p w14:paraId="262A411E" w14:textId="3B274989" w:rsidR="007879C6" w:rsidRPr="00EB6199" w:rsidRDefault="003E0C29" w:rsidP="00EB6199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EB6199">
        <w:rPr>
          <w:rFonts w:asciiTheme="majorHAnsi" w:hAnsiTheme="majorHAnsi"/>
        </w:rPr>
        <w:t>Interchange stations have multiple nodes (one per line)</w:t>
      </w:r>
    </w:p>
    <w:p w14:paraId="3E10E375" w14:textId="3385CD79" w:rsidR="007879C6" w:rsidRPr="00EB6199" w:rsidRDefault="003E0C29" w:rsidP="00EB6199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EB6199">
        <w:rPr>
          <w:rFonts w:asciiTheme="majorHAnsi" w:hAnsiTheme="majorHAnsi"/>
        </w:rPr>
        <w:t>Example: `"Rajiv Chowk [Conn:</w:t>
      </w:r>
      <w:r w:rsidRPr="00EB6199">
        <w:rPr>
          <w:rFonts w:asciiTheme="majorHAnsi" w:hAnsiTheme="majorHAnsi"/>
        </w:rPr>
        <w:t xml:space="preserve"> Blue]"` (Yellow line) vs. `"Rajiv Chowk [Conn: Yellow]"` (Blue line)</w:t>
      </w:r>
    </w:p>
    <w:p w14:paraId="28F2C4E4" w14:textId="727C106C" w:rsidR="007879C6" w:rsidRPr="00EB6199" w:rsidRDefault="003E0C29" w:rsidP="00EB6199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EB6199">
        <w:rPr>
          <w:rFonts w:asciiTheme="majorHAnsi" w:hAnsiTheme="majorHAnsi"/>
        </w:rPr>
        <w:t>Without connections, graph is disconnected</w:t>
      </w:r>
    </w:p>
    <w:p w14:paraId="0E883ED2" w14:textId="7918ECB1" w:rsidR="007879C6" w:rsidRPr="006863B0" w:rsidRDefault="003E0C29" w:rsidP="006863B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EB6199">
        <w:rPr>
          <w:rFonts w:asciiTheme="majorHAnsi" w:hAnsiTheme="majorHAnsi"/>
        </w:rPr>
        <w:t>Cannot find paths between different metro lines</w:t>
      </w:r>
    </w:p>
    <w:p w14:paraId="7A8E7203" w14:textId="08664FED" w:rsidR="007879C6" w:rsidRDefault="003E0C29">
      <w:pPr>
        <w:rPr>
          <w:rFonts w:asciiTheme="majorHAnsi" w:hAnsiTheme="majorHAnsi" w:cstheme="majorHAnsi"/>
          <w:b/>
          <w:bCs/>
        </w:rPr>
      </w:pPr>
      <w:r w:rsidRPr="00EB6199">
        <w:rPr>
          <w:rFonts w:asciiTheme="majorHAnsi" w:hAnsiTheme="majorHAnsi" w:cstheme="majorHAnsi"/>
          <w:b/>
          <w:bCs/>
        </w:rPr>
        <w:t>Visual Representation of Problem:</w:t>
      </w:r>
    </w:p>
    <w:p w14:paraId="5814D9CA" w14:textId="116C857F" w:rsidR="00162D2B" w:rsidRPr="00EB6199" w:rsidRDefault="00162D2B" w:rsidP="00162D2B">
      <w:pPr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C46D11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┌──────────────────────────────────────────────────────────────┐</w:t>
      </w:r>
    </w:p>
    <w:p w14:paraId="45B8D7AC" w14:textId="34C3FE56" w:rsidR="007879C6" w:rsidRPr="00EB6199" w:rsidRDefault="00162D2B" w:rsidP="00162D2B">
      <w:pPr>
        <w:spacing w:line="240" w:lineRule="auto"/>
        <w:contextualSpacing/>
        <w:rPr>
          <w:rFonts w:ascii="Courier New" w:hAnsi="Courier New" w:cs="Courier New"/>
        </w:rPr>
      </w:pPr>
      <w:r w:rsidRPr="00C46D11">
        <w:rPr>
          <w:rFonts w:ascii="Courier New" w:hAnsi="Courier New" w:cs="Courier New"/>
        </w:rPr>
        <w:t>│</w:t>
      </w:r>
      <w:r>
        <w:rPr>
          <w:rFonts w:ascii="Courier New" w:hAnsi="Courier New" w:cs="Courier New"/>
        </w:rPr>
        <w:t xml:space="preserve">   </w:t>
      </w:r>
      <w:r w:rsidR="003E0C29" w:rsidRPr="00EB6199">
        <w:rPr>
          <w:rFonts w:ascii="Courier New" w:hAnsi="Courier New" w:cs="Courier New"/>
        </w:rPr>
        <w:t xml:space="preserve">Yellow Line:  ... </w:t>
      </w:r>
      <w:r w:rsidR="003E0C29" w:rsidRPr="00EB6199">
        <w:rPr>
          <w:rFonts w:ascii="MS Mincho" w:eastAsia="MS Mincho" w:hAnsi="MS Mincho" w:cs="MS Mincho" w:hint="eastAsia"/>
        </w:rPr>
        <w:t>━━</w:t>
      </w:r>
      <w:r w:rsidR="003E0C29" w:rsidRPr="00EB6199">
        <w:rPr>
          <w:rFonts w:ascii="Courier New" w:hAnsi="Courier New" w:cs="Courier New"/>
        </w:rPr>
        <w:t xml:space="preserve"> Rajiv Chowk [Conn: Blue] </w:t>
      </w:r>
      <w:r w:rsidR="003E0C29" w:rsidRPr="00EB6199">
        <w:rPr>
          <w:rFonts w:ascii="MS Mincho" w:eastAsia="MS Mincho" w:hAnsi="MS Mincho" w:cs="MS Mincho" w:hint="eastAsia"/>
        </w:rPr>
        <w:t>━━</w:t>
      </w:r>
      <w:r w:rsidR="003E0C29" w:rsidRPr="00EB6199">
        <w:rPr>
          <w:rFonts w:ascii="Courier New" w:hAnsi="Courier New" w:cs="Courier New"/>
        </w:rPr>
        <w:t xml:space="preserve"> ..</w:t>
      </w:r>
      <w:r w:rsidR="003E0C29" w:rsidRPr="00EB6199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   </w:t>
      </w:r>
      <w:r w:rsidRPr="00C46D11">
        <w:rPr>
          <w:rFonts w:ascii="Courier New" w:hAnsi="Courier New" w:cs="Courier New"/>
        </w:rPr>
        <w:t>│</w:t>
      </w:r>
    </w:p>
    <w:p w14:paraId="5F36C19E" w14:textId="5E00EC3A" w:rsidR="007879C6" w:rsidRPr="00EB6199" w:rsidRDefault="00162D2B" w:rsidP="00162D2B">
      <w:pPr>
        <w:spacing w:line="240" w:lineRule="auto"/>
        <w:contextualSpacing/>
        <w:rPr>
          <w:rFonts w:ascii="Courier New" w:hAnsi="Courier New" w:cs="Courier New"/>
        </w:rPr>
      </w:pPr>
      <w:r w:rsidRPr="00C46D11">
        <w:rPr>
          <w:rFonts w:ascii="Courier New" w:hAnsi="Courier New" w:cs="Courier New"/>
        </w:rPr>
        <w:t>│</w:t>
      </w:r>
      <w:r w:rsidR="003E0C29" w:rsidRPr="00EB6199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   </w:t>
      </w:r>
      <w:r w:rsidR="003E0C29" w:rsidRPr="00EB6199">
        <w:rPr>
          <w:rFonts w:ascii="Courier New" w:hAnsi="Courier New" w:cs="Courier New"/>
        </w:rPr>
        <w:t xml:space="preserve">                       </w:t>
      </w:r>
      <w:r w:rsidR="003E0C29" w:rsidRPr="00EB6199">
        <w:rPr>
          <w:rFonts w:ascii="Segoe UI Symbol" w:hAnsi="Segoe UI Symbol" w:cs="Segoe UI Symbol"/>
        </w:rPr>
        <w:t>╳</w:t>
      </w:r>
      <w:r w:rsidR="003E0C29" w:rsidRPr="00EB6199">
        <w:rPr>
          <w:rFonts w:ascii="Courier New" w:hAnsi="Courier New" w:cs="Courier New"/>
        </w:rPr>
        <w:t xml:space="preserve"> (NO </w:t>
      </w:r>
      <w:proofErr w:type="gramStart"/>
      <w:r w:rsidR="003E0C29" w:rsidRPr="00EB6199">
        <w:rPr>
          <w:rFonts w:ascii="Courier New" w:hAnsi="Courier New" w:cs="Courier New"/>
        </w:rPr>
        <w:t>CONNECTION)</w:t>
      </w:r>
      <w:r>
        <w:rPr>
          <w:rFonts w:ascii="Courier New" w:hAnsi="Courier New" w:cs="Courier New"/>
        </w:rPr>
        <w:t xml:space="preserve">   </w:t>
      </w:r>
      <w:proofErr w:type="gramEnd"/>
      <w:r>
        <w:rPr>
          <w:rFonts w:ascii="Courier New" w:hAnsi="Courier New" w:cs="Courier New"/>
        </w:rPr>
        <w:t xml:space="preserve">            </w:t>
      </w:r>
      <w:r w:rsidRPr="00C46D11">
        <w:rPr>
          <w:rFonts w:ascii="Courier New" w:hAnsi="Courier New" w:cs="Courier New"/>
        </w:rPr>
        <w:t>│</w:t>
      </w:r>
    </w:p>
    <w:p w14:paraId="52AEA5F6" w14:textId="647355BE" w:rsidR="007879C6" w:rsidRPr="00EB6199" w:rsidRDefault="00162D2B" w:rsidP="00162D2B">
      <w:pPr>
        <w:spacing w:line="240" w:lineRule="auto"/>
        <w:contextualSpacing/>
        <w:rPr>
          <w:rFonts w:ascii="Courier New" w:hAnsi="Courier New" w:cs="Courier New"/>
        </w:rPr>
      </w:pPr>
      <w:r w:rsidRPr="00C46D11">
        <w:rPr>
          <w:rFonts w:ascii="Courier New" w:hAnsi="Courier New" w:cs="Courier New"/>
        </w:rPr>
        <w:t>│</w:t>
      </w:r>
      <w:r>
        <w:rPr>
          <w:rFonts w:ascii="Courier New" w:hAnsi="Courier New" w:cs="Courier New"/>
        </w:rPr>
        <w:t xml:space="preserve">   </w:t>
      </w:r>
      <w:r w:rsidR="003E0C29" w:rsidRPr="00EB6199">
        <w:rPr>
          <w:rFonts w:ascii="Courier New" w:hAnsi="Courier New" w:cs="Courier New"/>
        </w:rPr>
        <w:t xml:space="preserve">Blue Line:    ... </w:t>
      </w:r>
      <w:r w:rsidR="003E0C29" w:rsidRPr="00EB6199">
        <w:rPr>
          <w:rFonts w:ascii="MS Mincho" w:eastAsia="MS Mincho" w:hAnsi="MS Mincho" w:cs="MS Mincho" w:hint="eastAsia"/>
        </w:rPr>
        <w:t>━━</w:t>
      </w:r>
      <w:r w:rsidR="003E0C29" w:rsidRPr="00EB6199">
        <w:rPr>
          <w:rFonts w:ascii="Courier New" w:hAnsi="Courier New" w:cs="Courier New"/>
        </w:rPr>
        <w:t xml:space="preserve"> Rajiv Chowk [Conn: Yellow] </w:t>
      </w:r>
      <w:r w:rsidR="003E0C29" w:rsidRPr="00EB6199">
        <w:rPr>
          <w:rFonts w:ascii="MS Mincho" w:eastAsia="MS Mincho" w:hAnsi="MS Mincho" w:cs="MS Mincho" w:hint="eastAsia"/>
        </w:rPr>
        <w:t>━━</w:t>
      </w:r>
      <w:r w:rsidR="003E0C29" w:rsidRPr="00EB6199">
        <w:rPr>
          <w:rFonts w:ascii="Courier New" w:hAnsi="Courier New" w:cs="Courier New"/>
        </w:rPr>
        <w:t xml:space="preserve"> ...</w:t>
      </w:r>
      <w:r>
        <w:rPr>
          <w:rFonts w:ascii="Courier New" w:hAnsi="Courier New" w:cs="Courier New"/>
        </w:rPr>
        <w:t xml:space="preserve">  </w:t>
      </w:r>
      <w:r w:rsidRPr="00C46D11">
        <w:rPr>
          <w:rFonts w:ascii="Courier New" w:hAnsi="Courier New" w:cs="Courier New"/>
        </w:rPr>
        <w:t>│</w:t>
      </w:r>
    </w:p>
    <w:p w14:paraId="1121A6DC" w14:textId="0B4A1994" w:rsidR="007879C6" w:rsidRPr="00EB6199" w:rsidRDefault="00162D2B" w:rsidP="00162D2B">
      <w:pPr>
        <w:spacing w:line="240" w:lineRule="auto"/>
        <w:contextualSpacing/>
        <w:rPr>
          <w:rFonts w:ascii="Courier New" w:hAnsi="Courier New" w:cs="Courier New"/>
        </w:rPr>
      </w:pPr>
      <w:r w:rsidRPr="00C46D11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└──────────────────────────────────────────────────────────────┘</w:t>
      </w:r>
    </w:p>
    <w:p w14:paraId="6A084D74" w14:textId="429DB96A" w:rsidR="007879C6" w:rsidRPr="00EB6199" w:rsidRDefault="003E0C29">
      <w:pPr>
        <w:rPr>
          <w:rFonts w:ascii="Courier New" w:hAnsi="Courier New" w:cs="Courier New"/>
        </w:rPr>
      </w:pPr>
      <w:r w:rsidRPr="00EB6199">
        <w:rPr>
          <w:rFonts w:ascii="Courier New" w:hAnsi="Courier New" w:cs="Courier New"/>
        </w:rPr>
        <w:t>Result: Cannot transfer between Yellow and Blue lines!</w:t>
      </w:r>
    </w:p>
    <w:p w14:paraId="5FD783D1" w14:textId="59CBE395" w:rsidR="007879C6" w:rsidRDefault="003E0C29">
      <w:pPr>
        <w:rPr>
          <w:rFonts w:asciiTheme="majorHAnsi" w:hAnsiTheme="majorHAnsi" w:cstheme="majorHAnsi"/>
          <w:b/>
          <w:bCs/>
        </w:rPr>
      </w:pPr>
      <w:r w:rsidRPr="00162D2B">
        <w:rPr>
          <w:rFonts w:asciiTheme="majorHAnsi" w:hAnsiTheme="majorHAnsi" w:cstheme="majorHAnsi"/>
          <w:b/>
          <w:bCs/>
        </w:rPr>
        <w:t>After Fix:</w:t>
      </w:r>
    </w:p>
    <w:p w14:paraId="1439B0EF" w14:textId="77777777" w:rsidR="00162D2B" w:rsidRPr="00EB6199" w:rsidRDefault="00162D2B" w:rsidP="00162D2B">
      <w:pPr>
        <w:spacing w:line="240" w:lineRule="auto"/>
        <w:contextualSpacing/>
        <w:rPr>
          <w:rFonts w:asciiTheme="majorHAnsi" w:hAnsiTheme="majorHAnsi" w:cstheme="majorHAnsi"/>
          <w:b/>
          <w:bCs/>
        </w:rPr>
      </w:pPr>
      <w:r w:rsidRPr="00C46D11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┌──────────────────────────────────────────────────────────────┐</w:t>
      </w:r>
    </w:p>
    <w:p w14:paraId="1EB802D6" w14:textId="3F79B917" w:rsidR="007879C6" w:rsidRPr="006863B0" w:rsidRDefault="00162D2B" w:rsidP="00162D2B">
      <w:pPr>
        <w:spacing w:line="240" w:lineRule="auto"/>
        <w:contextualSpacing/>
        <w:rPr>
          <w:rFonts w:ascii="Courier New" w:hAnsi="Courier New" w:cs="Courier New"/>
        </w:rPr>
      </w:pPr>
      <w:r w:rsidRPr="00C46D11">
        <w:rPr>
          <w:rFonts w:ascii="Courier New" w:hAnsi="Courier New" w:cs="Courier New"/>
        </w:rPr>
        <w:t>│</w:t>
      </w:r>
      <w:r>
        <w:rPr>
          <w:rFonts w:asciiTheme="majorHAnsi" w:hAnsiTheme="majorHAnsi" w:cstheme="majorHAnsi"/>
          <w:b/>
          <w:bCs/>
        </w:rPr>
        <w:t xml:space="preserve">        </w:t>
      </w:r>
      <w:r w:rsidR="003E0C29" w:rsidRPr="006863B0">
        <w:rPr>
          <w:rFonts w:ascii="Courier New" w:hAnsi="Courier New" w:cs="Courier New"/>
        </w:rPr>
        <w:t xml:space="preserve">Yellow Line:  ... </w:t>
      </w:r>
      <w:r w:rsidR="003E0C29" w:rsidRPr="006863B0">
        <w:rPr>
          <w:rFonts w:ascii="MS Mincho" w:eastAsia="MS Mincho" w:hAnsi="MS Mincho" w:cs="MS Mincho" w:hint="eastAsia"/>
        </w:rPr>
        <w:t>━━</w:t>
      </w:r>
      <w:r w:rsidR="003E0C29" w:rsidRPr="006863B0">
        <w:rPr>
          <w:rFonts w:ascii="Courier New" w:hAnsi="Courier New" w:cs="Courier New"/>
        </w:rPr>
        <w:t xml:space="preserve"> Rajiv Chowk [Conn: Blue] </w:t>
      </w:r>
      <w:r w:rsidR="003E0C29" w:rsidRPr="006863B0">
        <w:rPr>
          <w:rFonts w:ascii="MS Mincho" w:eastAsia="MS Mincho" w:hAnsi="MS Mincho" w:cs="MS Mincho" w:hint="eastAsia"/>
        </w:rPr>
        <w:t>━━</w:t>
      </w:r>
      <w:r w:rsidR="003E0C29" w:rsidRPr="006863B0">
        <w:rPr>
          <w:rFonts w:ascii="Courier New" w:hAnsi="Courier New" w:cs="Courier New"/>
        </w:rPr>
        <w:t xml:space="preserve"> ...</w:t>
      </w:r>
      <w:r>
        <w:rPr>
          <w:rFonts w:ascii="Courier New" w:hAnsi="Courier New" w:cs="Courier New"/>
        </w:rPr>
        <w:t xml:space="preserve">    </w:t>
      </w:r>
      <w:r w:rsidRPr="00C46D11">
        <w:rPr>
          <w:rFonts w:ascii="Courier New" w:hAnsi="Courier New" w:cs="Courier New"/>
        </w:rPr>
        <w:t>│</w:t>
      </w:r>
    </w:p>
    <w:p w14:paraId="14518AAF" w14:textId="737D0EC8" w:rsidR="007879C6" w:rsidRPr="006863B0" w:rsidRDefault="00162D2B" w:rsidP="00162D2B">
      <w:pPr>
        <w:spacing w:line="240" w:lineRule="auto"/>
        <w:contextualSpacing/>
        <w:rPr>
          <w:rFonts w:ascii="Courier New" w:hAnsi="Courier New" w:cs="Courier New"/>
        </w:rPr>
      </w:pPr>
      <w:r w:rsidRPr="00C46D11">
        <w:rPr>
          <w:rFonts w:ascii="Courier New" w:hAnsi="Courier New" w:cs="Courier New"/>
        </w:rPr>
        <w:t>│</w:t>
      </w:r>
      <w:r w:rsidR="003E0C29" w:rsidRPr="006863B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  </w:t>
      </w:r>
      <w:r w:rsidR="003E0C29" w:rsidRPr="006863B0">
        <w:rPr>
          <w:rFonts w:ascii="Courier New" w:hAnsi="Courier New" w:cs="Courier New"/>
        </w:rPr>
        <w:t xml:space="preserve">                        ║ (interchange </w:t>
      </w:r>
      <w:proofErr w:type="gramStart"/>
      <w:r w:rsidR="003E0C29" w:rsidRPr="006863B0">
        <w:rPr>
          <w:rFonts w:ascii="Courier New" w:hAnsi="Courier New" w:cs="Courier New"/>
        </w:rPr>
        <w:t>edge)</w:t>
      </w:r>
      <w:r>
        <w:rPr>
          <w:rFonts w:ascii="Courier New" w:hAnsi="Courier New" w:cs="Courier New"/>
        </w:rPr>
        <w:t xml:space="preserve">   </w:t>
      </w:r>
      <w:proofErr w:type="gramEnd"/>
      <w:r>
        <w:rPr>
          <w:rFonts w:ascii="Courier New" w:hAnsi="Courier New" w:cs="Courier New"/>
        </w:rPr>
        <w:t xml:space="preserve">          </w:t>
      </w:r>
      <w:r w:rsidRPr="00C46D11">
        <w:rPr>
          <w:rFonts w:ascii="Courier New" w:hAnsi="Courier New" w:cs="Courier New"/>
        </w:rPr>
        <w:t>│</w:t>
      </w:r>
    </w:p>
    <w:p w14:paraId="1742253B" w14:textId="3720B567" w:rsidR="007879C6" w:rsidRDefault="00162D2B" w:rsidP="00162D2B">
      <w:pPr>
        <w:spacing w:line="240" w:lineRule="auto"/>
        <w:contextualSpacing/>
        <w:rPr>
          <w:rFonts w:ascii="Courier New" w:hAnsi="Courier New" w:cs="Courier New"/>
        </w:rPr>
      </w:pPr>
      <w:r w:rsidRPr="00C46D11">
        <w:rPr>
          <w:rFonts w:ascii="Courier New" w:hAnsi="Courier New" w:cs="Courier New"/>
        </w:rPr>
        <w:t>│</w:t>
      </w:r>
      <w:r>
        <w:rPr>
          <w:rFonts w:ascii="Courier New" w:hAnsi="Courier New" w:cs="Courier New"/>
        </w:rPr>
        <w:t xml:space="preserve">    </w:t>
      </w:r>
      <w:r w:rsidR="003E0C29" w:rsidRPr="006863B0">
        <w:rPr>
          <w:rFonts w:ascii="Courier New" w:hAnsi="Courier New" w:cs="Courier New"/>
        </w:rPr>
        <w:t xml:space="preserve">Blue Line:    ... </w:t>
      </w:r>
      <w:r w:rsidR="003E0C29" w:rsidRPr="006863B0">
        <w:rPr>
          <w:rFonts w:ascii="MS Mincho" w:eastAsia="MS Mincho" w:hAnsi="MS Mincho" w:cs="MS Mincho" w:hint="eastAsia"/>
        </w:rPr>
        <w:t>━━</w:t>
      </w:r>
      <w:r w:rsidR="003E0C29" w:rsidRPr="006863B0">
        <w:rPr>
          <w:rFonts w:ascii="Courier New" w:hAnsi="Courier New" w:cs="Courier New"/>
        </w:rPr>
        <w:t xml:space="preserve"> Rajiv Chowk [Conn: Yellow] </w:t>
      </w:r>
      <w:r w:rsidR="003E0C29" w:rsidRPr="006863B0">
        <w:rPr>
          <w:rFonts w:ascii="MS Mincho" w:eastAsia="MS Mincho" w:hAnsi="MS Mincho" w:cs="MS Mincho" w:hint="eastAsia"/>
        </w:rPr>
        <w:t>━━</w:t>
      </w:r>
      <w:r w:rsidR="003E0C29" w:rsidRPr="006863B0">
        <w:rPr>
          <w:rFonts w:ascii="Courier New" w:hAnsi="Courier New" w:cs="Courier New"/>
        </w:rPr>
        <w:t xml:space="preserve"> ...</w:t>
      </w:r>
      <w:r>
        <w:rPr>
          <w:rFonts w:ascii="Courier New" w:hAnsi="Courier New" w:cs="Courier New"/>
        </w:rPr>
        <w:t xml:space="preserve"> </w:t>
      </w:r>
      <w:r w:rsidRPr="00C46D11">
        <w:rPr>
          <w:rFonts w:ascii="Courier New" w:hAnsi="Courier New" w:cs="Courier New"/>
        </w:rPr>
        <w:t>│</w:t>
      </w:r>
    </w:p>
    <w:p w14:paraId="5F9B111D" w14:textId="1FACFB14" w:rsidR="007879C6" w:rsidRPr="006863B0" w:rsidRDefault="00162D2B" w:rsidP="00162D2B">
      <w:pPr>
        <w:spacing w:line="240" w:lineRule="auto"/>
        <w:contextualSpacing/>
        <w:rPr>
          <w:rFonts w:ascii="Courier New" w:hAnsi="Courier New" w:cs="Courier New"/>
        </w:rPr>
      </w:pPr>
      <w:r w:rsidRPr="00C46D11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└──────────────────────────────────────────────────────────────┘</w:t>
      </w:r>
    </w:p>
    <w:p w14:paraId="3A73DABE" w14:textId="3F121A42" w:rsidR="006863B0" w:rsidRPr="006863B0" w:rsidRDefault="003E0C29">
      <w:pPr>
        <w:rPr>
          <w:rFonts w:ascii="Courier New" w:hAnsi="Courier New" w:cs="Courier New"/>
        </w:rPr>
      </w:pPr>
      <w:r w:rsidRPr="006863B0">
        <w:rPr>
          <w:rFonts w:ascii="Courier New" w:hAnsi="Courier New" w:cs="Courier New"/>
        </w:rPr>
        <w:t>Result: Can transfer between lines at interchange stations!</w:t>
      </w:r>
    </w:p>
    <w:p w14:paraId="26A4CC59" w14:textId="77777777" w:rsidR="007879C6" w:rsidRPr="00162D2B" w:rsidRDefault="003E0C29">
      <w:pPr>
        <w:rPr>
          <w:rFonts w:ascii="Courier New" w:hAnsi="Courier New" w:cs="Courier New"/>
        </w:rPr>
      </w:pPr>
      <w:r w:rsidRPr="00162D2B">
        <w:rPr>
          <w:rFonts w:ascii="Courier New" w:hAnsi="Courier New" w:cs="Courier New"/>
        </w:rPr>
        <w:t>Result: Added 22 interchange edges, making the graph fully connected.</w:t>
      </w:r>
    </w:p>
    <w:p w14:paraId="1B403E63" w14:textId="77777777" w:rsidR="007879C6" w:rsidRDefault="007879C6"/>
    <w:p w14:paraId="0AA61D75" w14:textId="77777777" w:rsidR="007879C6" w:rsidRPr="00162D2B" w:rsidRDefault="003E0C29">
      <w:pPr>
        <w:rPr>
          <w:rFonts w:asciiTheme="majorHAnsi" w:hAnsiTheme="majorHAnsi" w:cstheme="majorHAnsi"/>
          <w:b/>
          <w:bCs/>
        </w:rPr>
      </w:pPr>
      <w:r w:rsidRPr="00162D2B">
        <w:rPr>
          <w:rFonts w:asciiTheme="majorHAnsi" w:hAnsiTheme="majorHAnsi" w:cstheme="majorHAnsi"/>
          <w:b/>
          <w:bCs/>
        </w:rPr>
        <w:t>Impact:</w:t>
      </w:r>
    </w:p>
    <w:p w14:paraId="21C4BB8A" w14:textId="17A2B5E9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t>Graph became fully connected (can find paths between any two stations)</w:t>
      </w:r>
    </w:p>
    <w:p w14:paraId="135B7327" w14:textId="48973E63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t>Enables multi-line journeys</w:t>
      </w:r>
    </w:p>
    <w:p w14:paraId="365D66BA" w14:textId="7A580A64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t>Matches real-world metro transfer behavior</w:t>
      </w:r>
    </w:p>
    <w:p w14:paraId="1C73B72B" w14:textId="77777777" w:rsidR="007879C6" w:rsidRDefault="007879C6"/>
    <w:p w14:paraId="16A6AEB0" w14:textId="4F81CCEB" w:rsidR="007879C6" w:rsidRDefault="003E0C29" w:rsidP="00162D2B">
      <w:pPr>
        <w:pStyle w:val="Heading3"/>
        <w:ind w:left="-360"/>
      </w:pPr>
      <w:r>
        <w:t xml:space="preserve">Challenge 3: Path </w:t>
      </w:r>
      <w:r>
        <w:t>Finding Algorithm Complexity</w:t>
      </w:r>
    </w:p>
    <w:p w14:paraId="73C98556" w14:textId="77777777" w:rsidR="00162D2B" w:rsidRDefault="003E0C29">
      <w:pPr>
        <w:rPr>
          <w:rFonts w:asciiTheme="majorHAnsi" w:hAnsiTheme="majorHAnsi" w:cstheme="majorHAnsi"/>
          <w:b/>
          <w:bCs/>
        </w:rPr>
      </w:pPr>
      <w:r w:rsidRPr="00162D2B">
        <w:rPr>
          <w:rFonts w:asciiTheme="majorHAnsi" w:hAnsiTheme="majorHAnsi" w:cstheme="majorHAnsi"/>
          <w:b/>
          <w:bCs/>
        </w:rPr>
        <w:t>Problem:</w:t>
      </w:r>
    </w:p>
    <w:p w14:paraId="7001E754" w14:textId="71B2CF59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t>Initial attempt: Used `</w:t>
      </w:r>
      <w:proofErr w:type="spellStart"/>
      <w:r w:rsidRPr="00162D2B">
        <w:rPr>
          <w:rFonts w:asciiTheme="majorHAnsi" w:hAnsiTheme="majorHAnsi"/>
        </w:rPr>
        <w:t>nx.all_simple_</w:t>
      </w:r>
      <w:proofErr w:type="gramStart"/>
      <w:r w:rsidRPr="00162D2B">
        <w:rPr>
          <w:rFonts w:asciiTheme="majorHAnsi" w:hAnsiTheme="majorHAnsi"/>
        </w:rPr>
        <w:t>paths</w:t>
      </w:r>
      <w:proofErr w:type="spellEnd"/>
      <w:r w:rsidRPr="00162D2B">
        <w:rPr>
          <w:rFonts w:asciiTheme="majorHAnsi" w:hAnsiTheme="majorHAnsi"/>
        </w:rPr>
        <w:t>(</w:t>
      </w:r>
      <w:proofErr w:type="gramEnd"/>
      <w:r w:rsidRPr="00162D2B">
        <w:rPr>
          <w:rFonts w:asciiTheme="majorHAnsi" w:hAnsiTheme="majorHAnsi"/>
        </w:rPr>
        <w:t>)` to enumerate all paths</w:t>
      </w:r>
    </w:p>
    <w:p w14:paraId="14148804" w14:textId="346E6482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t>In dense metro network: Thousands of paths exist</w:t>
      </w:r>
    </w:p>
    <w:p w14:paraId="72B2B6B9" w14:textId="0A3753FB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t>Limiting to first 50 paths missed the optimal path</w:t>
      </w:r>
    </w:p>
    <w:p w14:paraId="4DE43F44" w14:textId="6DB3365A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t>Result: 47-stop path instead of 4-stop p</w:t>
      </w:r>
      <w:r w:rsidRPr="00162D2B">
        <w:rPr>
          <w:rFonts w:asciiTheme="majorHAnsi" w:hAnsiTheme="majorHAnsi"/>
        </w:rPr>
        <w:t>ath!</w:t>
      </w:r>
    </w:p>
    <w:p w14:paraId="050B2CCB" w14:textId="77777777" w:rsidR="007879C6" w:rsidRPr="00162D2B" w:rsidRDefault="003E0C29">
      <w:pPr>
        <w:rPr>
          <w:rFonts w:asciiTheme="majorHAnsi" w:hAnsiTheme="majorHAnsi" w:cstheme="majorHAnsi"/>
          <w:b/>
          <w:bCs/>
        </w:rPr>
      </w:pPr>
      <w:r w:rsidRPr="00162D2B">
        <w:rPr>
          <w:rFonts w:asciiTheme="majorHAnsi" w:hAnsiTheme="majorHAnsi" w:cstheme="majorHAnsi"/>
          <w:b/>
          <w:bCs/>
        </w:rPr>
        <w:t>Why It Failed:</w:t>
      </w:r>
    </w:p>
    <w:p w14:paraId="18C22677" w14:textId="124BFAE0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t>`</w:t>
      </w:r>
      <w:proofErr w:type="spellStart"/>
      <w:r w:rsidRPr="00162D2B">
        <w:rPr>
          <w:rFonts w:asciiTheme="majorHAnsi" w:hAnsiTheme="majorHAnsi"/>
        </w:rPr>
        <w:t>all_simple_</w:t>
      </w:r>
      <w:proofErr w:type="gramStart"/>
      <w:r w:rsidRPr="00162D2B">
        <w:rPr>
          <w:rFonts w:asciiTheme="majorHAnsi" w:hAnsiTheme="majorHAnsi"/>
        </w:rPr>
        <w:t>paths</w:t>
      </w:r>
      <w:proofErr w:type="spellEnd"/>
      <w:r w:rsidRPr="00162D2B">
        <w:rPr>
          <w:rFonts w:asciiTheme="majorHAnsi" w:hAnsiTheme="majorHAnsi"/>
        </w:rPr>
        <w:t>(</w:t>
      </w:r>
      <w:proofErr w:type="gramEnd"/>
      <w:r w:rsidRPr="00162D2B">
        <w:rPr>
          <w:rFonts w:asciiTheme="majorHAnsi" w:hAnsiTheme="majorHAnsi"/>
        </w:rPr>
        <w:t>)` uses depth-first search (DFS)</w:t>
      </w:r>
    </w:p>
    <w:p w14:paraId="6B4A57FA" w14:textId="2A96CD59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t>DFS explores paths in arbitrary order</w:t>
      </w:r>
    </w:p>
    <w:p w14:paraId="1E1E0D3B" w14:textId="0E125EB2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t>For "</w:t>
      </w:r>
      <w:proofErr w:type="spellStart"/>
      <w:r w:rsidRPr="00162D2B">
        <w:rPr>
          <w:rFonts w:asciiTheme="majorHAnsi" w:hAnsiTheme="majorHAnsi"/>
        </w:rPr>
        <w:t>Hindon</w:t>
      </w:r>
      <w:proofErr w:type="spellEnd"/>
      <w:r w:rsidRPr="00162D2B">
        <w:rPr>
          <w:rFonts w:asciiTheme="majorHAnsi" w:hAnsiTheme="majorHAnsi"/>
        </w:rPr>
        <w:t xml:space="preserve"> River → Major Mohit Sharma", DFS explored long detours first</w:t>
      </w:r>
    </w:p>
    <w:p w14:paraId="01EE4A35" w14:textId="103DD010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t>First 50 paths were all suboptimal</w:t>
      </w:r>
    </w:p>
    <w:p w14:paraId="2DA18874" w14:textId="3F42DA7D" w:rsidR="007879C6" w:rsidRPr="00162D2B" w:rsidRDefault="003E0C29" w:rsidP="00162D2B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162D2B">
        <w:rPr>
          <w:rFonts w:asciiTheme="majorHAnsi" w:hAnsiTheme="majorHAnsi"/>
        </w:rPr>
        <w:lastRenderedPageBreak/>
        <w:t xml:space="preserve">Complexity: </w:t>
      </w:r>
      <w:proofErr w:type="gramStart"/>
      <w:r w:rsidRPr="00162D2B">
        <w:rPr>
          <w:rFonts w:asciiTheme="majorHAnsi" w:hAnsiTheme="majorHAnsi"/>
        </w:rPr>
        <w:t>O(</w:t>
      </w:r>
      <w:proofErr w:type="gramEnd"/>
      <w:r w:rsidRPr="00162D2B">
        <w:rPr>
          <w:rFonts w:asciiTheme="majorHAnsi" w:hAnsiTheme="majorHAnsi"/>
        </w:rPr>
        <w:t xml:space="preserve">V! / </w:t>
      </w:r>
      <w:r w:rsidRPr="00162D2B">
        <w:rPr>
          <w:rFonts w:asciiTheme="majorHAnsi" w:hAnsiTheme="majorHAnsi"/>
        </w:rPr>
        <w:t>(V-k)!) - exponential in path length</w:t>
      </w:r>
    </w:p>
    <w:p w14:paraId="2BD7A149" w14:textId="77777777" w:rsidR="007879C6" w:rsidRPr="00162D2B" w:rsidRDefault="003E0C29">
      <w:pPr>
        <w:rPr>
          <w:rFonts w:asciiTheme="majorHAnsi" w:hAnsiTheme="majorHAnsi" w:cstheme="majorHAnsi"/>
          <w:b/>
          <w:bCs/>
        </w:rPr>
      </w:pPr>
      <w:r w:rsidRPr="00162D2B">
        <w:rPr>
          <w:rFonts w:asciiTheme="majorHAnsi" w:hAnsiTheme="majorHAnsi" w:cstheme="majorHAnsi"/>
          <w:b/>
          <w:bCs/>
        </w:rPr>
        <w:t>Algorithm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1796"/>
        <w:gridCol w:w="1713"/>
        <w:gridCol w:w="1879"/>
        <w:gridCol w:w="1590"/>
      </w:tblGrid>
      <w:tr w:rsidR="00162D2B" w14:paraId="798ADA52" w14:textId="77777777" w:rsidTr="00875DBC">
        <w:tc>
          <w:tcPr>
            <w:tcW w:w="2594" w:type="dxa"/>
          </w:tcPr>
          <w:p w14:paraId="6A04EDF4" w14:textId="77721048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Algorithm</w:t>
            </w:r>
          </w:p>
        </w:tc>
        <w:tc>
          <w:tcPr>
            <w:tcW w:w="1796" w:type="dxa"/>
          </w:tcPr>
          <w:p w14:paraId="5A298A39" w14:textId="7199A9F7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Time Complexity</w:t>
            </w:r>
          </w:p>
        </w:tc>
        <w:tc>
          <w:tcPr>
            <w:tcW w:w="1713" w:type="dxa"/>
          </w:tcPr>
          <w:p w14:paraId="06A88BB8" w14:textId="5204D5FE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Space</w:t>
            </w:r>
          </w:p>
        </w:tc>
        <w:tc>
          <w:tcPr>
            <w:tcW w:w="1879" w:type="dxa"/>
          </w:tcPr>
          <w:p w14:paraId="0B04D19C" w14:textId="384BEF97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Result Quality</w:t>
            </w:r>
          </w:p>
        </w:tc>
        <w:tc>
          <w:tcPr>
            <w:tcW w:w="1590" w:type="dxa"/>
          </w:tcPr>
          <w:p w14:paraId="52EA1740" w14:textId="2AD2B429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Used?</w:t>
            </w:r>
          </w:p>
        </w:tc>
      </w:tr>
      <w:tr w:rsidR="00162D2B" w14:paraId="058D43D8" w14:textId="77777777" w:rsidTr="00875DBC">
        <w:tc>
          <w:tcPr>
            <w:tcW w:w="2594" w:type="dxa"/>
          </w:tcPr>
          <w:p w14:paraId="5EE68774" w14:textId="6FBD382A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DFS (</w:t>
            </w:r>
            <w:proofErr w:type="spellStart"/>
            <w:r w:rsidRPr="00162D2B">
              <w:rPr>
                <w:rFonts w:ascii="Courier New" w:hAnsi="Courier New" w:cs="Courier New"/>
              </w:rPr>
              <w:t>all_simple_paths</w:t>
            </w:r>
            <w:proofErr w:type="spellEnd"/>
            <w:r w:rsidRPr="00162D2B">
              <w:rPr>
                <w:rFonts w:ascii="Courier New" w:hAnsi="Courier New" w:cs="Courier New"/>
              </w:rPr>
              <w:t>)</w:t>
            </w:r>
          </w:p>
        </w:tc>
        <w:tc>
          <w:tcPr>
            <w:tcW w:w="1796" w:type="dxa"/>
          </w:tcPr>
          <w:p w14:paraId="4CE75D28" w14:textId="191B7EE1" w:rsidR="00162D2B" w:rsidRDefault="00162D2B" w:rsidP="00162D2B">
            <w:r w:rsidRPr="00162D2B">
              <w:rPr>
                <w:rFonts w:ascii="Courier New" w:hAnsi="Courier New" w:cs="Courier New"/>
              </w:rPr>
              <w:t>O(V!)</w:t>
            </w:r>
          </w:p>
        </w:tc>
        <w:tc>
          <w:tcPr>
            <w:tcW w:w="1713" w:type="dxa"/>
          </w:tcPr>
          <w:p w14:paraId="62EDB693" w14:textId="76C49990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O(V×P)</w:t>
            </w:r>
          </w:p>
        </w:tc>
        <w:tc>
          <w:tcPr>
            <w:tcW w:w="1879" w:type="dxa"/>
          </w:tcPr>
          <w:p w14:paraId="54820695" w14:textId="0B21236C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All paths (incomplete)</w:t>
            </w:r>
          </w:p>
        </w:tc>
        <w:tc>
          <w:tcPr>
            <w:tcW w:w="1590" w:type="dxa"/>
          </w:tcPr>
          <w:p w14:paraId="1B437286" w14:textId="4E10EAFE" w:rsidR="00162D2B" w:rsidRDefault="00875DBC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No</w:t>
            </w:r>
          </w:p>
        </w:tc>
      </w:tr>
      <w:tr w:rsidR="00162D2B" w14:paraId="5546A99B" w14:textId="77777777" w:rsidTr="00875DBC">
        <w:tc>
          <w:tcPr>
            <w:tcW w:w="2594" w:type="dxa"/>
          </w:tcPr>
          <w:p w14:paraId="17705BAF" w14:textId="3624DF6A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BFS</w:t>
            </w:r>
          </w:p>
        </w:tc>
        <w:tc>
          <w:tcPr>
            <w:tcW w:w="1796" w:type="dxa"/>
          </w:tcPr>
          <w:p w14:paraId="4C7A147A" w14:textId="6E7F9BD8" w:rsidR="00162D2B" w:rsidRDefault="00162D2B" w:rsidP="00162D2B">
            <w:pPr>
              <w:jc w:val="center"/>
            </w:pPr>
            <w:proofErr w:type="gramStart"/>
            <w:r w:rsidRPr="00162D2B">
              <w:rPr>
                <w:rFonts w:ascii="Courier New" w:hAnsi="Courier New" w:cs="Courier New"/>
              </w:rPr>
              <w:t>O(</w:t>
            </w:r>
            <w:proofErr w:type="gramEnd"/>
            <w:r w:rsidRPr="00162D2B">
              <w:rPr>
                <w:rFonts w:ascii="Courier New" w:hAnsi="Courier New" w:cs="Courier New"/>
              </w:rPr>
              <w:t>V + E)</w:t>
            </w:r>
          </w:p>
        </w:tc>
        <w:tc>
          <w:tcPr>
            <w:tcW w:w="1713" w:type="dxa"/>
          </w:tcPr>
          <w:p w14:paraId="0270663D" w14:textId="02208C49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Shortest hops</w:t>
            </w:r>
          </w:p>
        </w:tc>
        <w:tc>
          <w:tcPr>
            <w:tcW w:w="1879" w:type="dxa"/>
          </w:tcPr>
          <w:p w14:paraId="2D0EE470" w14:textId="77777777" w:rsidR="00162D2B" w:rsidRDefault="00162D2B" w:rsidP="00162D2B">
            <w:pPr>
              <w:jc w:val="center"/>
            </w:pPr>
          </w:p>
        </w:tc>
        <w:tc>
          <w:tcPr>
            <w:tcW w:w="1590" w:type="dxa"/>
          </w:tcPr>
          <w:p w14:paraId="2F5E71F6" w14:textId="77493205" w:rsidR="00162D2B" w:rsidRDefault="00875DBC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No</w:t>
            </w:r>
          </w:p>
        </w:tc>
      </w:tr>
      <w:tr w:rsidR="00162D2B" w14:paraId="7CE9CA96" w14:textId="77777777" w:rsidTr="00875DBC">
        <w:tc>
          <w:tcPr>
            <w:tcW w:w="2594" w:type="dxa"/>
          </w:tcPr>
          <w:p w14:paraId="12E584D7" w14:textId="088AB8EB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Dijkstra</w:t>
            </w:r>
          </w:p>
        </w:tc>
        <w:tc>
          <w:tcPr>
            <w:tcW w:w="1796" w:type="dxa"/>
          </w:tcPr>
          <w:p w14:paraId="0A25E44E" w14:textId="6DEA11A0" w:rsidR="00162D2B" w:rsidRDefault="00162D2B" w:rsidP="00162D2B">
            <w:pPr>
              <w:jc w:val="center"/>
            </w:pPr>
            <w:proofErr w:type="gramStart"/>
            <w:r w:rsidRPr="00162D2B">
              <w:rPr>
                <w:rFonts w:ascii="Courier New" w:hAnsi="Courier New" w:cs="Courier New"/>
              </w:rPr>
              <w:t>O(</w:t>
            </w:r>
            <w:proofErr w:type="gramEnd"/>
            <w:r w:rsidRPr="00162D2B">
              <w:rPr>
                <w:rFonts w:ascii="Courier New" w:hAnsi="Courier New" w:cs="Courier New"/>
              </w:rPr>
              <w:t>V log V + E)</w:t>
            </w:r>
          </w:p>
        </w:tc>
        <w:tc>
          <w:tcPr>
            <w:tcW w:w="1713" w:type="dxa"/>
          </w:tcPr>
          <w:p w14:paraId="6AB440A7" w14:textId="56656506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O(V)</w:t>
            </w:r>
          </w:p>
        </w:tc>
        <w:tc>
          <w:tcPr>
            <w:tcW w:w="1879" w:type="dxa"/>
          </w:tcPr>
          <w:p w14:paraId="202128FA" w14:textId="18760255" w:rsidR="00162D2B" w:rsidRDefault="00162D2B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Shortest distance</w:t>
            </w:r>
          </w:p>
        </w:tc>
        <w:tc>
          <w:tcPr>
            <w:tcW w:w="1590" w:type="dxa"/>
          </w:tcPr>
          <w:p w14:paraId="332DBE49" w14:textId="30C2B8DE" w:rsidR="00162D2B" w:rsidRDefault="00875DBC" w:rsidP="00162D2B">
            <w:pPr>
              <w:jc w:val="center"/>
            </w:pPr>
            <w:r w:rsidRPr="00162D2B">
              <w:rPr>
                <w:rFonts w:ascii="Courier New" w:hAnsi="Courier New" w:cs="Courier New"/>
              </w:rPr>
              <w:t>Yes</w:t>
            </w:r>
          </w:p>
        </w:tc>
      </w:tr>
    </w:tbl>
    <w:p w14:paraId="6A305C60" w14:textId="77777777" w:rsidR="00875DBC" w:rsidRDefault="00875DBC">
      <w:pPr>
        <w:rPr>
          <w:rFonts w:ascii="Courier New" w:hAnsi="Courier New" w:cs="Courier New"/>
        </w:rPr>
      </w:pPr>
    </w:p>
    <w:p w14:paraId="5D70BDD9" w14:textId="7A13F1CE" w:rsidR="007879C6" w:rsidRPr="00875DBC" w:rsidRDefault="003E0C29">
      <w:pPr>
        <w:rPr>
          <w:rFonts w:ascii="Courier New" w:hAnsi="Courier New" w:cs="Courier New"/>
        </w:rPr>
      </w:pPr>
      <w:r w:rsidRPr="00875DBC">
        <w:rPr>
          <w:rFonts w:ascii="Courier New" w:hAnsi="Courier New" w:cs="Courier New"/>
        </w:rPr>
        <w:t xml:space="preserve">Complexity: </w:t>
      </w:r>
      <w:proofErr w:type="gramStart"/>
      <w:r w:rsidRPr="00875DBC">
        <w:rPr>
          <w:rFonts w:ascii="Courier New" w:hAnsi="Courier New" w:cs="Courier New"/>
        </w:rPr>
        <w:t>O(</w:t>
      </w:r>
      <w:proofErr w:type="gramEnd"/>
      <w:r w:rsidRPr="00875DBC">
        <w:rPr>
          <w:rFonts w:ascii="Courier New" w:hAnsi="Courier New" w:cs="Courier New"/>
        </w:rPr>
        <w:t>V log V + E) for each Dijkstra call vs</w:t>
      </w:r>
      <w:r w:rsidRPr="00875DBC">
        <w:rPr>
          <w:rFonts w:ascii="Courier New" w:hAnsi="Courier New" w:cs="Courier New"/>
        </w:rPr>
        <w:t>. exponential for enumerating paths.</w:t>
      </w:r>
    </w:p>
    <w:p w14:paraId="49300486" w14:textId="77777777" w:rsidR="007879C6" w:rsidRDefault="007879C6"/>
    <w:p w14:paraId="522A6896" w14:textId="77777777" w:rsidR="007879C6" w:rsidRPr="00875DBC" w:rsidRDefault="003E0C29">
      <w:pPr>
        <w:rPr>
          <w:rFonts w:asciiTheme="majorHAnsi" w:hAnsiTheme="majorHAnsi" w:cstheme="majorHAnsi"/>
          <w:b/>
          <w:bCs/>
        </w:rPr>
      </w:pPr>
      <w:r w:rsidRPr="00875DBC">
        <w:rPr>
          <w:rFonts w:asciiTheme="majorHAnsi" w:hAnsiTheme="majorHAnsi" w:cstheme="majorHAnsi"/>
          <w:b/>
          <w:bCs/>
        </w:rPr>
        <w:t>Impact:</w:t>
      </w:r>
    </w:p>
    <w:p w14:paraId="3FFB2F83" w14:textId="5499B74F" w:rsidR="007879C6" w:rsidRDefault="003E0C29" w:rsidP="00875DBC">
      <w:pPr>
        <w:pStyle w:val="ListParagraph"/>
        <w:numPr>
          <w:ilvl w:val="0"/>
          <w:numId w:val="15"/>
        </w:numPr>
      </w:pPr>
      <w:r>
        <w:t>Fixed "</w:t>
      </w:r>
      <w:proofErr w:type="spellStart"/>
      <w:r>
        <w:t>Hindon</w:t>
      </w:r>
      <w:proofErr w:type="spellEnd"/>
      <w:r>
        <w:t xml:space="preserve"> River → Major Mohit Sharma" from 47 stops to 4 stops</w:t>
      </w:r>
    </w:p>
    <w:p w14:paraId="225A9972" w14:textId="0EF6BF74" w:rsidR="007879C6" w:rsidRDefault="003E0C29" w:rsidP="00875DBC">
      <w:pPr>
        <w:pStyle w:val="ListParagraph"/>
        <w:numPr>
          <w:ilvl w:val="0"/>
          <w:numId w:val="15"/>
        </w:numPr>
      </w:pPr>
      <w:r>
        <w:t>Response time reduced from &gt;10s to &lt;200ms</w:t>
      </w:r>
    </w:p>
    <w:p w14:paraId="08BD70A0" w14:textId="5AF45448" w:rsidR="007879C6" w:rsidRDefault="003E0C29" w:rsidP="00875DBC">
      <w:pPr>
        <w:pStyle w:val="ListParagraph"/>
        <w:numPr>
          <w:ilvl w:val="0"/>
          <w:numId w:val="15"/>
        </w:numPr>
      </w:pPr>
      <w:r>
        <w:t>Guaranteed optimal path</w:t>
      </w:r>
    </w:p>
    <w:p w14:paraId="49D9613B" w14:textId="77777777" w:rsidR="007879C6" w:rsidRDefault="007879C6"/>
    <w:sectPr w:rsidR="007879C6" w:rsidSect="00162D2B">
      <w:pgSz w:w="12240" w:h="15840"/>
      <w:pgMar w:top="586" w:right="1084" w:bottom="119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8FD1C3" w14:textId="77777777" w:rsidR="003E0C29" w:rsidRDefault="003E0C29">
      <w:pPr>
        <w:spacing w:line="240" w:lineRule="auto"/>
      </w:pPr>
      <w:r>
        <w:separator/>
      </w:r>
    </w:p>
  </w:endnote>
  <w:endnote w:type="continuationSeparator" w:id="0">
    <w:p w14:paraId="3BAD2667" w14:textId="77777777" w:rsidR="003E0C29" w:rsidRDefault="003E0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00"/>
    <w:family w:val="auto"/>
    <w:pitch w:val="default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F1CFD1" w14:textId="77777777" w:rsidR="003E0C29" w:rsidRDefault="003E0C29">
      <w:pPr>
        <w:spacing w:after="0"/>
      </w:pPr>
      <w:r>
        <w:separator/>
      </w:r>
    </w:p>
  </w:footnote>
  <w:footnote w:type="continuationSeparator" w:id="0">
    <w:p w14:paraId="232F836C" w14:textId="77777777" w:rsidR="003E0C29" w:rsidRDefault="003E0C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B6F3486"/>
    <w:multiLevelType w:val="singleLevel"/>
    <w:tmpl w:val="CB6F348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E4A67BC"/>
    <w:multiLevelType w:val="singleLevel"/>
    <w:tmpl w:val="FE4A67B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403254D"/>
    <w:multiLevelType w:val="hybridMultilevel"/>
    <w:tmpl w:val="0BA04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BB2DEA"/>
    <w:multiLevelType w:val="hybridMultilevel"/>
    <w:tmpl w:val="55AC3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C7580"/>
    <w:multiLevelType w:val="hybridMultilevel"/>
    <w:tmpl w:val="FE28D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B00EFA"/>
    <w:multiLevelType w:val="hybridMultilevel"/>
    <w:tmpl w:val="7A3E2A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516D5B"/>
    <w:multiLevelType w:val="hybridMultilevel"/>
    <w:tmpl w:val="12163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6E70F8"/>
    <w:multiLevelType w:val="hybridMultilevel"/>
    <w:tmpl w:val="65E6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FB8F0D"/>
    <w:multiLevelType w:val="singleLevel"/>
    <w:tmpl w:val="7BFB8F0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4"/>
  </w:num>
  <w:num w:numId="9">
    <w:abstractNumId w:val="1"/>
  </w:num>
  <w:num w:numId="10">
    <w:abstractNumId w:val="9"/>
  </w:num>
  <w:num w:numId="11">
    <w:abstractNumId w:val="11"/>
  </w:num>
  <w:num w:numId="12">
    <w:abstractNumId w:val="8"/>
  </w:num>
  <w:num w:numId="13">
    <w:abstractNumId w:val="13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D2B"/>
    <w:rsid w:val="0029639D"/>
    <w:rsid w:val="00326F90"/>
    <w:rsid w:val="003E0C29"/>
    <w:rsid w:val="005E21CB"/>
    <w:rsid w:val="006863B0"/>
    <w:rsid w:val="007879C6"/>
    <w:rsid w:val="00875DBC"/>
    <w:rsid w:val="00AA1D8D"/>
    <w:rsid w:val="00B0569D"/>
    <w:rsid w:val="00B47730"/>
    <w:rsid w:val="00C46D11"/>
    <w:rsid w:val="00CB0664"/>
    <w:rsid w:val="00EB6199"/>
    <w:rsid w:val="00FC693F"/>
    <w:rsid w:val="7EFE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2340B90"/>
  <w14:defaultImageDpi w14:val="300"/>
  <w15:docId w15:val="{2B5BE0B9-3FF5-A043-9AAF-A8E770D4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0D5E17-E362-7C43-89C9-B1B409F1E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Office User</cp:lastModifiedBy>
  <cp:revision>6</cp:revision>
  <dcterms:created xsi:type="dcterms:W3CDTF">2013-12-24T04:45:00Z</dcterms:created>
  <dcterms:modified xsi:type="dcterms:W3CDTF">2025-12-15T16:59:00Z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25ECDCCA3983BBCF5038406937CAEE79_42</vt:lpwstr>
  </property>
</Properties>
</file>